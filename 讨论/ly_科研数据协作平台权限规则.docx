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97D460" w14:textId="77777777" w:rsidR="00886687" w:rsidRDefault="00000000">
      <w:pPr>
        <w:pStyle w:val="af2"/>
        <w:jc w:val="center"/>
        <w:rPr>
          <w:lang w:eastAsia="zh-CN"/>
        </w:rPr>
      </w:pPr>
      <w:r>
        <w:rPr>
          <w:lang w:eastAsia="zh-CN"/>
        </w:rPr>
        <w:t>科研数据协作平台权限规则</w:t>
      </w:r>
    </w:p>
    <w:p w14:paraId="68BB4E6C" w14:textId="77777777" w:rsidR="00886687" w:rsidRDefault="00000000">
      <w:pPr>
        <w:jc w:val="center"/>
        <w:rPr>
          <w:lang w:eastAsia="zh-CN"/>
        </w:rPr>
      </w:pPr>
      <w:r>
        <w:rPr>
          <w:i/>
          <w:color w:val="646464"/>
          <w:sz w:val="22"/>
          <w:lang w:eastAsia="zh-CN"/>
        </w:rPr>
        <w:t>用于网站功能与权限逻辑修改</w:t>
      </w:r>
    </w:p>
    <w:p w14:paraId="74BC867C" w14:textId="77777777" w:rsidR="00886687" w:rsidRDefault="00886687">
      <w:pPr>
        <w:rPr>
          <w:lang w:eastAsia="zh-CN"/>
        </w:rPr>
      </w:pPr>
    </w:p>
    <w:p w14:paraId="7F80298C" w14:textId="77777777" w:rsidR="00886687" w:rsidRDefault="00000000">
      <w:pPr>
        <w:pStyle w:val="1"/>
        <w:rPr>
          <w:lang w:eastAsia="zh-CN"/>
        </w:rPr>
      </w:pPr>
      <w:r>
        <w:rPr>
          <w:lang w:eastAsia="zh-CN"/>
        </w:rPr>
        <w:t>一、权限设计目标</w:t>
      </w:r>
    </w:p>
    <w:p w14:paraId="72C6CC47" w14:textId="77777777" w:rsidR="00886687" w:rsidRDefault="00000000">
      <w:pPr>
        <w:rPr>
          <w:lang w:eastAsia="zh-CN"/>
        </w:rPr>
      </w:pPr>
      <w:r>
        <w:rPr>
          <w:lang w:eastAsia="zh-CN"/>
        </w:rPr>
        <w:t>平台权限主要回答三个问题：</w:t>
      </w:r>
    </w:p>
    <w:p w14:paraId="4F97B9B3" w14:textId="77777777" w:rsidR="00886687" w:rsidRDefault="00000000">
      <w:pPr>
        <w:pStyle w:val="a"/>
      </w:pPr>
      <w:proofErr w:type="spellStart"/>
      <w:r>
        <w:t>谁可以接触数据</w:t>
      </w:r>
      <w:proofErr w:type="spellEnd"/>
    </w:p>
    <w:p w14:paraId="0ABBF640" w14:textId="77777777" w:rsidR="00886687" w:rsidRDefault="00000000">
      <w:pPr>
        <w:pStyle w:val="a"/>
      </w:pPr>
      <w:proofErr w:type="spellStart"/>
      <w:r>
        <w:t>谁可以修改数据</w:t>
      </w:r>
      <w:proofErr w:type="spellEnd"/>
    </w:p>
    <w:p w14:paraId="67E2B024" w14:textId="77777777" w:rsidR="00886687" w:rsidRDefault="00000000">
      <w:pPr>
        <w:pStyle w:val="a"/>
      </w:pPr>
      <w:proofErr w:type="spellStart"/>
      <w:r>
        <w:t>出了问题由谁负责</w:t>
      </w:r>
      <w:proofErr w:type="spellEnd"/>
    </w:p>
    <w:p w14:paraId="7E8C4C6F" w14:textId="77777777" w:rsidR="00886687" w:rsidRDefault="00000000">
      <w:pPr>
        <w:rPr>
          <w:lang w:eastAsia="zh-CN"/>
        </w:rPr>
      </w:pPr>
      <w:r>
        <w:rPr>
          <w:lang w:eastAsia="zh-CN"/>
        </w:rPr>
        <w:t>权限应围绕课题组和数据集分别设置。平台管理员只负责平台运行，不自动拥有课题组和数据集的内容权限。课题组管理员负责课题组管理，数据集管理员负责具体数据集的管理。</w:t>
      </w:r>
    </w:p>
    <w:p w14:paraId="675D4C16" w14:textId="77777777" w:rsidR="00886687" w:rsidRDefault="00000000">
      <w:pPr>
        <w:pStyle w:val="1"/>
        <w:rPr>
          <w:lang w:eastAsia="zh-CN"/>
        </w:rPr>
      </w:pPr>
      <w:r>
        <w:rPr>
          <w:lang w:eastAsia="zh-CN"/>
        </w:rPr>
        <w:t>二、角色设置</w:t>
      </w:r>
    </w:p>
    <w:p w14:paraId="013CDB50" w14:textId="77777777" w:rsidR="00886687" w:rsidRDefault="00000000">
      <w:pPr>
        <w:rPr>
          <w:lang w:eastAsia="zh-CN"/>
        </w:rPr>
      </w:pPr>
      <w:r>
        <w:rPr>
          <w:lang w:eastAsia="zh-CN"/>
        </w:rPr>
        <w:t>平台设置以下六类角色：</w:t>
      </w:r>
    </w:p>
    <w:p w14:paraId="16B62E15" w14:textId="77777777" w:rsidR="00886687" w:rsidRDefault="00000000">
      <w:pPr>
        <w:pStyle w:val="a"/>
      </w:pPr>
      <w:proofErr w:type="spellStart"/>
      <w:r>
        <w:t>普通用户</w:t>
      </w:r>
      <w:proofErr w:type="spellEnd"/>
    </w:p>
    <w:p w14:paraId="6612A0F0" w14:textId="77777777" w:rsidR="00886687" w:rsidRDefault="00000000">
      <w:pPr>
        <w:pStyle w:val="a"/>
      </w:pPr>
      <w:proofErr w:type="spellStart"/>
      <w:r>
        <w:t>课题组成员</w:t>
      </w:r>
      <w:proofErr w:type="spellEnd"/>
    </w:p>
    <w:p w14:paraId="73B4FD33" w14:textId="77777777" w:rsidR="00886687" w:rsidRDefault="00000000">
      <w:pPr>
        <w:pStyle w:val="a"/>
      </w:pPr>
      <w:proofErr w:type="spellStart"/>
      <w:r>
        <w:t>课题组管理员</w:t>
      </w:r>
      <w:proofErr w:type="spellEnd"/>
    </w:p>
    <w:p w14:paraId="0162863E" w14:textId="77777777" w:rsidR="00886687" w:rsidRDefault="00000000">
      <w:pPr>
        <w:pStyle w:val="a"/>
      </w:pPr>
      <w:proofErr w:type="spellStart"/>
      <w:r>
        <w:t>数据集成员</w:t>
      </w:r>
      <w:proofErr w:type="spellEnd"/>
    </w:p>
    <w:p w14:paraId="3BC49D9D" w14:textId="77777777" w:rsidR="00886687" w:rsidRDefault="00000000">
      <w:pPr>
        <w:pStyle w:val="a"/>
      </w:pPr>
      <w:proofErr w:type="spellStart"/>
      <w:r>
        <w:t>数据集管理员</w:t>
      </w:r>
      <w:proofErr w:type="spellEnd"/>
    </w:p>
    <w:p w14:paraId="00DF6682" w14:textId="77777777" w:rsidR="00886687" w:rsidRDefault="00000000">
      <w:pPr>
        <w:pStyle w:val="a"/>
      </w:pPr>
      <w:proofErr w:type="spellStart"/>
      <w:r>
        <w:t>平台总管理员</w:t>
      </w:r>
      <w:proofErr w:type="spellEnd"/>
    </w:p>
    <w:p w14:paraId="156C3955" w14:textId="77777777" w:rsidR="00886687" w:rsidRDefault="00000000">
      <w:pPr>
        <w:rPr>
          <w:lang w:eastAsia="zh-CN"/>
        </w:rPr>
      </w:pPr>
      <w:r>
        <w:rPr>
          <w:lang w:eastAsia="zh-CN"/>
        </w:rPr>
        <w:t>同一个用户可以同时拥有多个角色。权限必须按照具体课题组和具体数据集判断，不能因为用户在某个课题组是管理员，就自动获得其他课题组或其他数据集的权限。</w:t>
      </w:r>
    </w:p>
    <w:p w14:paraId="73E03CE1" w14:textId="77777777" w:rsidR="00886687" w:rsidRDefault="00000000">
      <w:pPr>
        <w:pStyle w:val="1"/>
        <w:rPr>
          <w:lang w:eastAsia="zh-CN"/>
        </w:rPr>
      </w:pPr>
      <w:r>
        <w:rPr>
          <w:lang w:eastAsia="zh-CN"/>
        </w:rPr>
        <w:t>三、角色产生规则</w:t>
      </w:r>
    </w:p>
    <w:p w14:paraId="7C8C889F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普通用户</w:t>
      </w:r>
    </w:p>
    <w:p w14:paraId="36622E2E" w14:textId="77777777" w:rsidR="00886687" w:rsidRDefault="00000000">
      <w:pPr>
        <w:rPr>
          <w:lang w:eastAsia="zh-CN"/>
        </w:rPr>
      </w:pPr>
      <w:r>
        <w:rPr>
          <w:lang w:eastAsia="zh-CN"/>
        </w:rPr>
        <w:t>用户完成注册后，默认成为普通用户。普通用户不属于任何课题组，也不属于任何数据集。</w:t>
      </w:r>
    </w:p>
    <w:p w14:paraId="6F925C45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课题组管理员</w:t>
      </w:r>
    </w:p>
    <w:p w14:paraId="5CEAC0CB" w14:textId="77777777" w:rsidR="00886687" w:rsidRDefault="00000000">
      <w:pPr>
        <w:rPr>
          <w:lang w:eastAsia="zh-CN"/>
        </w:rPr>
      </w:pPr>
      <w:r>
        <w:rPr>
          <w:lang w:eastAsia="zh-CN"/>
        </w:rPr>
        <w:t>创建课题组的用户，自动成为该课题组的第一个管理员。</w:t>
      </w:r>
    </w:p>
    <w:p w14:paraId="34F32402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可以增加其他课题组管理员</w:t>
      </w:r>
    </w:p>
    <w:p w14:paraId="6EB928A8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可以取消其他课题组管理员身份</w:t>
      </w:r>
    </w:p>
    <w:p w14:paraId="50599D41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可以将主要管理员身份交接给其他成员</w:t>
      </w:r>
    </w:p>
    <w:p w14:paraId="18F2B9EE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一个课题组可以有多个管理员，但至少必须保留一名管理员</w:t>
      </w:r>
    </w:p>
    <w:p w14:paraId="32D3A7D8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课题组成员</w:t>
      </w:r>
    </w:p>
    <w:p w14:paraId="7CDACEC6" w14:textId="77777777" w:rsidR="00886687" w:rsidRDefault="00000000">
      <w:pPr>
        <w:rPr>
          <w:lang w:eastAsia="zh-CN"/>
        </w:rPr>
      </w:pPr>
      <w:r>
        <w:rPr>
          <w:lang w:eastAsia="zh-CN"/>
        </w:rPr>
        <w:t>普通用户申请加入课题组，并由课题组管理员批准后，成为课题组成员。加入课题组不代表自动加入该课题组下的所有数据集。</w:t>
      </w:r>
    </w:p>
    <w:p w14:paraId="713B82CE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数据集管理员</w:t>
      </w:r>
    </w:p>
    <w:p w14:paraId="131602DD" w14:textId="77777777" w:rsidR="00886687" w:rsidRDefault="00000000">
      <w:pPr>
        <w:rPr>
          <w:lang w:eastAsia="zh-CN"/>
        </w:rPr>
      </w:pPr>
      <w:r>
        <w:rPr>
          <w:lang w:eastAsia="zh-CN"/>
        </w:rPr>
        <w:t>创建数据集的用户，自动成为该数据集的第一个管理员。</w:t>
      </w:r>
    </w:p>
    <w:p w14:paraId="4E788CA9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可以增加其他数据集管理员</w:t>
      </w:r>
    </w:p>
    <w:p w14:paraId="01B907F7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可以取消其他数据集管理员身份</w:t>
      </w:r>
    </w:p>
    <w:p w14:paraId="327336AB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可以将主要管理员身份交接给其他成员</w:t>
      </w:r>
    </w:p>
    <w:p w14:paraId="090510D9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一个数据集可以有多个管理员，但至少必须保留一名管理员</w:t>
      </w:r>
    </w:p>
    <w:p w14:paraId="22640D55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数据集成员</w:t>
      </w:r>
    </w:p>
    <w:p w14:paraId="736027B4" w14:textId="77777777" w:rsidR="00886687" w:rsidRDefault="00000000">
      <w:pPr>
        <w:rPr>
          <w:lang w:eastAsia="zh-CN"/>
        </w:rPr>
      </w:pPr>
      <w:r>
        <w:rPr>
          <w:lang w:eastAsia="zh-CN"/>
        </w:rPr>
        <w:t>用户申请加入某个数据集，并由数据集管理员批准后，成为数据集成员。用户一般应先加入数据集所属的课题组，再申请加入数据集。若允许外部合作人员直接加入数据集，也必须由数据集管理员单独审批。</w:t>
      </w:r>
    </w:p>
    <w:p w14:paraId="4AE01C93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平台总管理员</w:t>
      </w:r>
    </w:p>
    <w:p w14:paraId="12B51ABB" w14:textId="77777777" w:rsidR="00886687" w:rsidRDefault="00000000">
      <w:pPr>
        <w:rPr>
          <w:lang w:eastAsia="zh-CN"/>
        </w:rPr>
      </w:pPr>
      <w:r>
        <w:rPr>
          <w:lang w:eastAsia="zh-CN"/>
        </w:rPr>
        <w:t>平台总管理员由平台现有总管理员添加或交接产生，负责账号、系统配置、服务器、数据库、文件存储、备份和平台安全。平台总管理员不是数据内容管理员。</w:t>
      </w:r>
    </w:p>
    <w:p w14:paraId="48CF3DEB" w14:textId="77777777" w:rsidR="00886687" w:rsidRDefault="00000000">
      <w:pPr>
        <w:pStyle w:val="1"/>
        <w:rPr>
          <w:lang w:eastAsia="zh-CN"/>
        </w:rPr>
      </w:pPr>
      <w:r>
        <w:rPr>
          <w:lang w:eastAsia="zh-CN"/>
        </w:rPr>
        <w:t>四、核心权限原则</w:t>
      </w:r>
    </w:p>
    <w:p w14:paraId="51872CDF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>原则一：平台管理员不等于数据管理员</w:t>
      </w:r>
    </w:p>
    <w:p w14:paraId="49D1524F" w14:textId="77777777" w:rsidR="00886687" w:rsidRDefault="00000000">
      <w:pPr>
        <w:rPr>
          <w:lang w:eastAsia="zh-CN"/>
        </w:rPr>
      </w:pPr>
      <w:r>
        <w:rPr>
          <w:lang w:eastAsia="zh-CN"/>
        </w:rPr>
        <w:t>平台总管理员可以管理平台系统，但不能因为其平台身份而自动查看课题组或数据集内部内容。若总管理员需要参与某个课题组或数据集，必须按照普通用户流程加入并获得对应角色。</w:t>
      </w:r>
    </w:p>
    <w:p w14:paraId="7E4F7EBB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>原则二：加入课题组不等于加入数据集</w:t>
      </w:r>
    </w:p>
    <w:p w14:paraId="4ABDCA90" w14:textId="77777777" w:rsidR="00886687" w:rsidRDefault="00000000">
      <w:pPr>
        <w:rPr>
          <w:lang w:eastAsia="zh-CN"/>
        </w:rPr>
      </w:pPr>
      <w:r>
        <w:rPr>
          <w:lang w:eastAsia="zh-CN"/>
        </w:rPr>
        <w:t>课题组成员可以看到本课题组的基本信息和数据集列表，但不能自动进入所有数据集的内部页面。用户需要单独申请加入具体数据集。</w:t>
      </w:r>
    </w:p>
    <w:p w14:paraId="6E10CF1A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原则三：加入数据集不等于获得数据下载权</w:t>
      </w:r>
    </w:p>
    <w:p w14:paraId="15E5FBA7" w14:textId="77777777" w:rsidR="00886687" w:rsidRDefault="00000000">
      <w:pPr>
        <w:rPr>
          <w:lang w:eastAsia="zh-CN"/>
        </w:rPr>
      </w:pPr>
      <w:r>
        <w:rPr>
          <w:lang w:eastAsia="zh-CN"/>
        </w:rPr>
        <w:t>数据集成员默认可以参与数据协作，但不一定可以下载原始数据。下载、在线分析、查看历史版本等权限由数据集管理员单独设置。</w:t>
      </w:r>
    </w:p>
    <w:p w14:paraId="32F3FC07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>原则四：提交勘误不等于直接修改数据</w:t>
      </w:r>
    </w:p>
    <w:p w14:paraId="55186186" w14:textId="77777777" w:rsidR="00886687" w:rsidRDefault="00000000">
      <w:pPr>
        <w:rPr>
          <w:lang w:eastAsia="zh-CN"/>
        </w:rPr>
      </w:pPr>
      <w:r>
        <w:rPr>
          <w:lang w:eastAsia="zh-CN"/>
        </w:rPr>
        <w:t>数据集成员可以提交勘误，但不能直接修改正式数据。勘误流程为：成员提交勘误 → 数据集管理员审核 → 采纳或拒绝 → 被采纳的勘误在新版本中修复。只设置一个审核环节。</w:t>
      </w:r>
    </w:p>
    <w:p w14:paraId="23622860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>原则五：正式版本不能被覆盖</w:t>
      </w:r>
    </w:p>
    <w:p w14:paraId="07B3A46C" w14:textId="77777777" w:rsidR="00886687" w:rsidRDefault="00000000">
      <w:pPr>
        <w:rPr>
          <w:lang w:eastAsia="zh-CN"/>
        </w:rPr>
      </w:pPr>
      <w:r>
        <w:rPr>
          <w:lang w:eastAsia="zh-CN"/>
        </w:rPr>
        <w:t>发布新版本时必须创建新的版本记录。旧版本必须保留，不能用新文件直接覆盖旧文件。</w:t>
      </w:r>
    </w:p>
    <w:p w14:paraId="11B789E5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>原则六：重要操作必须留痕</w:t>
      </w:r>
    </w:p>
    <w:p w14:paraId="4931D4AE" w14:textId="77777777" w:rsidR="00886687" w:rsidRDefault="00000000">
      <w:pPr>
        <w:rPr>
          <w:lang w:eastAsia="zh-CN"/>
        </w:rPr>
      </w:pPr>
      <w:r>
        <w:rPr>
          <w:lang w:eastAsia="zh-CN"/>
        </w:rPr>
        <w:t>创建、申请、审批、授权、下载、上传、勘误、审核、发版、删除和恢复等操作都必须记录操作者、对象、时间和结果。</w:t>
      </w:r>
    </w:p>
    <w:p w14:paraId="17B903C9" w14:textId="77777777" w:rsidR="00886687" w:rsidRDefault="00000000">
      <w:pPr>
        <w:pStyle w:val="1"/>
        <w:rPr>
          <w:lang w:eastAsia="zh-CN"/>
        </w:rPr>
      </w:pPr>
      <w:r>
        <w:rPr>
          <w:lang w:eastAsia="zh-CN"/>
        </w:rPr>
        <w:t>五、不同角色的具体权限</w:t>
      </w:r>
    </w:p>
    <w:p w14:paraId="2FD2F110" w14:textId="77777777" w:rsidR="00886687" w:rsidRDefault="00000000">
      <w:pPr>
        <w:pStyle w:val="21"/>
      </w:pPr>
      <w:r>
        <w:t xml:space="preserve">1. </w:t>
      </w:r>
      <w:proofErr w:type="spellStart"/>
      <w:r>
        <w:t>普通用户</w:t>
      </w:r>
      <w:proofErr w:type="spellEnd"/>
    </w:p>
    <w:p w14:paraId="4A76D1BF" w14:textId="77777777" w:rsidR="00886687" w:rsidRDefault="00000000">
      <w:proofErr w:type="spellStart"/>
      <w:r>
        <w:t>可以</w:t>
      </w:r>
      <w:proofErr w:type="spellEnd"/>
      <w:r>
        <w:t>：</w:t>
      </w:r>
    </w:p>
    <w:p w14:paraId="4B596B8C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查看平台首页和公开课题组</w:t>
      </w:r>
    </w:p>
    <w:p w14:paraId="407FA78F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查看课题组公开简介和公开数据集列表</w:t>
      </w:r>
    </w:p>
    <w:p w14:paraId="7C4C00A6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查看数据集公开简介、公开 codebook 和公开看板</w:t>
      </w:r>
    </w:p>
    <w:p w14:paraId="0AC1C922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使用研究广场的公开功能</w:t>
      </w:r>
    </w:p>
    <w:p w14:paraId="474DD553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申请加入课题组或数据集</w:t>
      </w:r>
    </w:p>
    <w:p w14:paraId="0FFD9EEE" w14:textId="77777777" w:rsidR="00886687" w:rsidRDefault="00000000">
      <w:proofErr w:type="spellStart"/>
      <w:r>
        <w:t>不能</w:t>
      </w:r>
      <w:proofErr w:type="spellEnd"/>
      <w:r>
        <w:t>：</w:t>
      </w:r>
    </w:p>
    <w:p w14:paraId="0FC6D8C5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查看课题组或数据集内部内容</w:t>
      </w:r>
    </w:p>
    <w:p w14:paraId="5A76BBE8" w14:textId="77777777" w:rsidR="00886687" w:rsidRDefault="00000000">
      <w:pPr>
        <w:pStyle w:val="a0"/>
      </w:pPr>
      <w:proofErr w:type="spellStart"/>
      <w:r>
        <w:t>查看或下载原始数据</w:t>
      </w:r>
      <w:proofErr w:type="spellEnd"/>
    </w:p>
    <w:p w14:paraId="181391EB" w14:textId="77777777" w:rsidR="00886687" w:rsidRDefault="00000000">
      <w:pPr>
        <w:pStyle w:val="a0"/>
      </w:pPr>
      <w:proofErr w:type="spellStart"/>
      <w:r>
        <w:t>提交勘误</w:t>
      </w:r>
      <w:proofErr w:type="spellEnd"/>
    </w:p>
    <w:p w14:paraId="41D1A7A8" w14:textId="77777777" w:rsidR="00886687" w:rsidRDefault="00000000">
      <w:pPr>
        <w:pStyle w:val="a0"/>
      </w:pPr>
      <w:proofErr w:type="spellStart"/>
      <w:r>
        <w:t>上传数据或代码</w:t>
      </w:r>
      <w:proofErr w:type="spellEnd"/>
    </w:p>
    <w:p w14:paraId="2319B638" w14:textId="77777777" w:rsidR="00886687" w:rsidRDefault="00000000">
      <w:pPr>
        <w:pStyle w:val="a0"/>
      </w:pPr>
      <w:proofErr w:type="spellStart"/>
      <w:r>
        <w:t>审核勘误</w:t>
      </w:r>
      <w:proofErr w:type="spellEnd"/>
    </w:p>
    <w:p w14:paraId="2C70422F" w14:textId="77777777" w:rsidR="00886687" w:rsidRDefault="00000000">
      <w:pPr>
        <w:pStyle w:val="a0"/>
      </w:pPr>
      <w:proofErr w:type="spellStart"/>
      <w:r>
        <w:t>发布版本</w:t>
      </w:r>
      <w:proofErr w:type="spellEnd"/>
    </w:p>
    <w:p w14:paraId="69A7D59F" w14:textId="77777777" w:rsidR="00886687" w:rsidRDefault="00000000">
      <w:pPr>
        <w:pStyle w:val="21"/>
      </w:pPr>
      <w:r>
        <w:t xml:space="preserve">2. </w:t>
      </w:r>
      <w:proofErr w:type="spellStart"/>
      <w:r>
        <w:t>课题组成员</w:t>
      </w:r>
      <w:proofErr w:type="spellEnd"/>
    </w:p>
    <w:p w14:paraId="66BB18B7" w14:textId="77777777" w:rsidR="00886687" w:rsidRDefault="00000000">
      <w:proofErr w:type="spellStart"/>
      <w:r>
        <w:t>可以</w:t>
      </w:r>
      <w:proofErr w:type="spellEnd"/>
      <w:r>
        <w:t>：</w:t>
      </w:r>
    </w:p>
    <w:p w14:paraId="32B00A29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查看课题组内部简介、公约和数据集列表</w:t>
      </w:r>
    </w:p>
    <w:p w14:paraId="26828D07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查看本课题组内部可见的研究想法</w:t>
      </w:r>
    </w:p>
    <w:p w14:paraId="79691FFA" w14:textId="77777777" w:rsidR="00886687" w:rsidRDefault="00000000">
      <w:pPr>
        <w:pStyle w:val="a0"/>
      </w:pPr>
      <w:proofErr w:type="spellStart"/>
      <w:r>
        <w:t>在课题组内发帖和评论</w:t>
      </w:r>
      <w:proofErr w:type="spellEnd"/>
    </w:p>
    <w:p w14:paraId="50FCC33D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申请加入本课题组下的数据集</w:t>
      </w:r>
    </w:p>
    <w:p w14:paraId="0BDAD9F3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按平台规则发起新数据集</w:t>
      </w:r>
    </w:p>
    <w:p w14:paraId="65E7EA22" w14:textId="77777777" w:rsidR="00886687" w:rsidRDefault="00000000">
      <w:proofErr w:type="spellStart"/>
      <w:r>
        <w:t>不能</w:t>
      </w:r>
      <w:proofErr w:type="spellEnd"/>
      <w:r>
        <w:t>：</w:t>
      </w:r>
    </w:p>
    <w:p w14:paraId="0D0E16A9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自动查看所有数据集内部内容</w:t>
      </w:r>
    </w:p>
    <w:p w14:paraId="708811FB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自动下载所有数据集数据</w:t>
      </w:r>
    </w:p>
    <w:p w14:paraId="2F26BA0E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自动提交所有数据集勘误</w:t>
      </w:r>
    </w:p>
    <w:p w14:paraId="7BBC65E7" w14:textId="77777777" w:rsidR="00886687" w:rsidRDefault="00000000">
      <w:pPr>
        <w:pStyle w:val="a0"/>
      </w:pPr>
      <w:proofErr w:type="spellStart"/>
      <w:r>
        <w:t>管理其他课题组成员</w:t>
      </w:r>
      <w:proofErr w:type="spellEnd"/>
    </w:p>
    <w:p w14:paraId="059E3F50" w14:textId="77777777" w:rsidR="00886687" w:rsidRDefault="00000000">
      <w:pPr>
        <w:pStyle w:val="a0"/>
      </w:pPr>
      <w:proofErr w:type="spellStart"/>
      <w:r>
        <w:t>审批加入申请</w:t>
      </w:r>
      <w:proofErr w:type="spellEnd"/>
    </w:p>
    <w:p w14:paraId="22EFA539" w14:textId="77777777" w:rsidR="00886687" w:rsidRDefault="00000000">
      <w:pPr>
        <w:pStyle w:val="21"/>
      </w:pPr>
      <w:r>
        <w:t xml:space="preserve">3. </w:t>
      </w:r>
      <w:proofErr w:type="spellStart"/>
      <w:r>
        <w:t>课题组管理员</w:t>
      </w:r>
      <w:proofErr w:type="spellEnd"/>
    </w:p>
    <w:p w14:paraId="5EA24848" w14:textId="77777777" w:rsidR="00886687" w:rsidRDefault="00000000">
      <w:proofErr w:type="spellStart"/>
      <w:r>
        <w:t>可以</w:t>
      </w:r>
      <w:proofErr w:type="spellEnd"/>
      <w:r>
        <w:t>：</w:t>
      </w:r>
    </w:p>
    <w:p w14:paraId="12BBE46D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编辑课题组名称、简介和公约</w:t>
      </w:r>
    </w:p>
    <w:p w14:paraId="4D36DD26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设置课题组是否公开可见</w:t>
      </w:r>
    </w:p>
    <w:p w14:paraId="4CCED372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审批或拒绝加入课题组申请</w:t>
      </w:r>
    </w:p>
    <w:p w14:paraId="359291AF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查看、管理和移除课题组成员</w:t>
      </w:r>
    </w:p>
    <w:p w14:paraId="52EBB52C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增加或取消其他课题组管理员</w:t>
      </w:r>
    </w:p>
    <w:p w14:paraId="37924794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查看本课题组下的数据集列表并管理其基本信息</w:t>
      </w:r>
    </w:p>
    <w:p w14:paraId="01D0D681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处理课题组层面的违规问题</w:t>
      </w:r>
    </w:p>
    <w:p w14:paraId="43C1CF41" w14:textId="77777777" w:rsidR="00886687" w:rsidRDefault="00000000">
      <w:proofErr w:type="spellStart"/>
      <w:r>
        <w:t>不能</w:t>
      </w:r>
      <w:proofErr w:type="spellEnd"/>
      <w:r>
        <w:t>：</w:t>
      </w:r>
    </w:p>
    <w:p w14:paraId="7D38D9E3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自动查看所有数据集原始数据</w:t>
      </w:r>
    </w:p>
    <w:p w14:paraId="090BD22E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自动下载所有数据集数据</w:t>
      </w:r>
    </w:p>
    <w:p w14:paraId="258AD3CD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自动审核所有数据集勘误</w:t>
      </w:r>
    </w:p>
    <w:p w14:paraId="59EC35F0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自动发布所有数据集新版本</w:t>
      </w:r>
    </w:p>
    <w:p w14:paraId="55DE298E" w14:textId="77777777" w:rsidR="00886687" w:rsidRDefault="00000000">
      <w:pPr>
        <w:pStyle w:val="21"/>
      </w:pPr>
      <w:r>
        <w:t xml:space="preserve">4. </w:t>
      </w:r>
      <w:proofErr w:type="spellStart"/>
      <w:r>
        <w:t>数据集成员</w:t>
      </w:r>
      <w:proofErr w:type="spellEnd"/>
    </w:p>
    <w:p w14:paraId="46ECFF9B" w14:textId="77777777" w:rsidR="00886687" w:rsidRDefault="00000000">
      <w:proofErr w:type="spellStart"/>
      <w:r>
        <w:t>可以</w:t>
      </w:r>
      <w:proofErr w:type="spellEnd"/>
      <w:r>
        <w:t>：</w:t>
      </w:r>
    </w:p>
    <w:p w14:paraId="0D16C10B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查看数据集内部介绍、内部 codebook 和数据看板</w:t>
      </w:r>
    </w:p>
    <w:p w14:paraId="3CF86D68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查看允许成员查看的历史版本信息</w:t>
      </w:r>
    </w:p>
    <w:p w14:paraId="218A0148" w14:textId="77777777" w:rsidR="00886687" w:rsidRDefault="00000000">
      <w:pPr>
        <w:pStyle w:val="a0"/>
      </w:pPr>
      <w:proofErr w:type="spellStart"/>
      <w:r>
        <w:t>查看勘误列表</w:t>
      </w:r>
      <w:proofErr w:type="spellEnd"/>
    </w:p>
    <w:p w14:paraId="465FDA1C" w14:textId="77777777" w:rsidR="00886687" w:rsidRDefault="00000000">
      <w:pPr>
        <w:pStyle w:val="a0"/>
      </w:pPr>
      <w:proofErr w:type="spellStart"/>
      <w:r>
        <w:t>提交勘误并上传证据</w:t>
      </w:r>
      <w:proofErr w:type="spellEnd"/>
    </w:p>
    <w:p w14:paraId="663F2B6D" w14:textId="3FF36B53" w:rsidR="00886687" w:rsidRDefault="00000000">
      <w:pPr>
        <w:pStyle w:val="a0"/>
        <w:rPr>
          <w:lang w:eastAsia="zh-CN"/>
        </w:rPr>
      </w:pPr>
      <w:r>
        <w:rPr>
          <w:lang w:eastAsia="zh-CN"/>
        </w:rPr>
        <w:t>评论勘误</w:t>
      </w:r>
      <w:r w:rsidR="00241AF1">
        <w:rPr>
          <w:rFonts w:hint="eastAsia"/>
          <w:lang w:eastAsia="zh-CN"/>
        </w:rPr>
        <w:t>（给其他人提交的待审核勘误打分）</w:t>
      </w:r>
    </w:p>
    <w:p w14:paraId="2071EAD6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上传代码或提交代码修改建议</w:t>
      </w:r>
    </w:p>
    <w:p w14:paraId="4D4ADF58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添加文献并参与内部讨论</w:t>
      </w:r>
    </w:p>
    <w:p w14:paraId="4C67175F" w14:textId="1854A0D3" w:rsidR="00886687" w:rsidRDefault="00000000">
      <w:pPr>
        <w:pStyle w:val="a0"/>
        <w:rPr>
          <w:lang w:eastAsia="zh-CN"/>
        </w:rPr>
      </w:pPr>
      <w:r>
        <w:rPr>
          <w:lang w:eastAsia="zh-CN"/>
        </w:rPr>
        <w:t>申请数据下载权限</w:t>
      </w:r>
      <w:r w:rsidR="00241AF1">
        <w:rPr>
          <w:rFonts w:hint="eastAsia"/>
          <w:lang w:eastAsia="zh-CN"/>
        </w:rPr>
        <w:t>（权限允许后可下载）</w:t>
      </w:r>
    </w:p>
    <w:p w14:paraId="29F880A3" w14:textId="77777777" w:rsidR="00886687" w:rsidRDefault="00000000">
      <w:proofErr w:type="spellStart"/>
      <w:r>
        <w:lastRenderedPageBreak/>
        <w:t>不能</w:t>
      </w:r>
      <w:proofErr w:type="spellEnd"/>
      <w:r>
        <w:t>：</w:t>
      </w:r>
    </w:p>
    <w:p w14:paraId="3D6BC0FC" w14:textId="77777777" w:rsidR="00886687" w:rsidRDefault="00000000">
      <w:pPr>
        <w:pStyle w:val="a0"/>
      </w:pPr>
      <w:proofErr w:type="spellStart"/>
      <w:r>
        <w:t>直接修改正式数据或正式</w:t>
      </w:r>
      <w:proofErr w:type="spellEnd"/>
      <w:r>
        <w:t xml:space="preserve"> codebook</w:t>
      </w:r>
    </w:p>
    <w:p w14:paraId="69D7603B" w14:textId="77777777" w:rsidR="00886687" w:rsidRDefault="00000000">
      <w:pPr>
        <w:pStyle w:val="a0"/>
      </w:pPr>
      <w:proofErr w:type="spellStart"/>
      <w:r>
        <w:t>审核勘误</w:t>
      </w:r>
      <w:proofErr w:type="spellEnd"/>
    </w:p>
    <w:p w14:paraId="0693ABBA" w14:textId="77777777" w:rsidR="00886687" w:rsidRDefault="00000000">
      <w:pPr>
        <w:pStyle w:val="a0"/>
      </w:pPr>
      <w:proofErr w:type="spellStart"/>
      <w:r>
        <w:t>发布正式版本</w:t>
      </w:r>
      <w:proofErr w:type="spellEnd"/>
    </w:p>
    <w:p w14:paraId="6A2FAE72" w14:textId="77777777" w:rsidR="00886687" w:rsidRDefault="00000000">
      <w:pPr>
        <w:pStyle w:val="a0"/>
      </w:pPr>
      <w:proofErr w:type="spellStart"/>
      <w:r>
        <w:t>增加或移除成员</w:t>
      </w:r>
      <w:proofErr w:type="spellEnd"/>
    </w:p>
    <w:p w14:paraId="42444E3D" w14:textId="77777777" w:rsidR="00886687" w:rsidRDefault="00000000">
      <w:pPr>
        <w:pStyle w:val="a0"/>
      </w:pPr>
      <w:proofErr w:type="spellStart"/>
      <w:r>
        <w:t>调整其他成员权限</w:t>
      </w:r>
      <w:proofErr w:type="spellEnd"/>
    </w:p>
    <w:p w14:paraId="1875CE32" w14:textId="7170AD2C" w:rsidR="00A072E6" w:rsidRDefault="00000000" w:rsidP="00A072E6">
      <w:pPr>
        <w:pStyle w:val="a0"/>
      </w:pPr>
      <w:proofErr w:type="spellStart"/>
      <w:r>
        <w:t>下载未被授权的数据</w:t>
      </w:r>
      <w:proofErr w:type="spellEnd"/>
    </w:p>
    <w:p w14:paraId="2C49A353" w14:textId="4291A88A" w:rsidR="00A072E6" w:rsidRDefault="00A072E6" w:rsidP="00A072E6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未经允许</w:t>
      </w:r>
      <w:r>
        <w:rPr>
          <w:rFonts w:hint="eastAsia"/>
          <w:lang w:eastAsia="zh-CN"/>
        </w:rPr>
        <w:t>使用</w:t>
      </w:r>
      <w:r w:rsidRPr="00094895">
        <w:rPr>
          <w:lang w:eastAsia="zh-CN"/>
        </w:rPr>
        <w:t>在线分析</w:t>
      </w:r>
      <w:r>
        <w:rPr>
          <w:rFonts w:hint="eastAsia"/>
          <w:lang w:eastAsia="zh-CN"/>
        </w:rPr>
        <w:t>功能</w:t>
      </w:r>
    </w:p>
    <w:p w14:paraId="5DCA0C1A" w14:textId="77777777" w:rsidR="00886687" w:rsidRDefault="00000000">
      <w:pPr>
        <w:pStyle w:val="21"/>
      </w:pPr>
      <w:r>
        <w:t xml:space="preserve">5. </w:t>
      </w:r>
      <w:proofErr w:type="spellStart"/>
      <w:r>
        <w:t>数据集管理员</w:t>
      </w:r>
      <w:proofErr w:type="spellEnd"/>
    </w:p>
    <w:p w14:paraId="2B3F1CC9" w14:textId="77777777" w:rsidR="00886687" w:rsidRDefault="00000000">
      <w:proofErr w:type="spellStart"/>
      <w:r>
        <w:t>可以</w:t>
      </w:r>
      <w:proofErr w:type="spellEnd"/>
      <w:r>
        <w:t>：</w:t>
      </w:r>
    </w:p>
    <w:p w14:paraId="2F400E9B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编辑数据集名称、简介和公约</w:t>
      </w:r>
    </w:p>
    <w:p w14:paraId="477D2401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设置数据集敏感等级、公开范围、codebook 与看板开放范围</w:t>
      </w:r>
    </w:p>
    <w:p w14:paraId="26DB1015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审批或拒绝加入数据集申请</w:t>
      </w:r>
    </w:p>
    <w:p w14:paraId="3D04C7AD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查看、管理和移除数据集成员</w:t>
      </w:r>
    </w:p>
    <w:p w14:paraId="7B6D0DB6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增加或取消其他数据集管理员</w:t>
      </w:r>
    </w:p>
    <w:p w14:paraId="21B40577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授予或取消成员的数据使用权限</w:t>
      </w:r>
    </w:p>
    <w:p w14:paraId="124273EF" w14:textId="77777777" w:rsidR="00886687" w:rsidRDefault="00000000">
      <w:pPr>
        <w:pStyle w:val="a0"/>
      </w:pPr>
      <w:proofErr w:type="spellStart"/>
      <w:r>
        <w:t>查看数据下载记录</w:t>
      </w:r>
      <w:proofErr w:type="spellEnd"/>
    </w:p>
    <w:p w14:paraId="1A66592A" w14:textId="77777777" w:rsidR="00886687" w:rsidRDefault="00000000">
      <w:pPr>
        <w:pStyle w:val="a0"/>
      </w:pPr>
      <w:proofErr w:type="spellStart"/>
      <w:r>
        <w:t>审核、采纳或拒绝勘误</w:t>
      </w:r>
      <w:proofErr w:type="spellEnd"/>
    </w:p>
    <w:p w14:paraId="637762B8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维护数据、codebook 和处理代码</w:t>
      </w:r>
    </w:p>
    <w:p w14:paraId="76130B1A" w14:textId="77777777" w:rsidR="00886687" w:rsidRDefault="00000000">
      <w:pPr>
        <w:pStyle w:val="a0"/>
      </w:pPr>
      <w:proofErr w:type="spellStart"/>
      <w:r>
        <w:t>创建并发布新版本</w:t>
      </w:r>
      <w:proofErr w:type="spellEnd"/>
    </w:p>
    <w:p w14:paraId="539DD19D" w14:textId="77777777" w:rsidR="00886687" w:rsidRDefault="00000000">
      <w:pPr>
        <w:pStyle w:val="a0"/>
      </w:pPr>
      <w:proofErr w:type="spellStart"/>
      <w:r>
        <w:t>选择新版本修复的勘误</w:t>
      </w:r>
      <w:proofErr w:type="spellEnd"/>
    </w:p>
    <w:p w14:paraId="687F66E6" w14:textId="77777777" w:rsidR="00886687" w:rsidRDefault="00000000">
      <w:pPr>
        <w:pStyle w:val="a0"/>
      </w:pPr>
      <w:proofErr w:type="spellStart"/>
      <w:r>
        <w:t>设置当前推荐版本</w:t>
      </w:r>
      <w:proofErr w:type="spellEnd"/>
    </w:p>
    <w:p w14:paraId="7A9B70D9" w14:textId="7436077E" w:rsidR="00886687" w:rsidRDefault="003825D5">
      <w:pPr>
        <w:pStyle w:val="a0"/>
      </w:pPr>
      <w:r>
        <w:rPr>
          <w:rFonts w:hint="eastAsia"/>
          <w:lang w:eastAsia="zh-CN"/>
        </w:rPr>
        <w:t>关闭</w:t>
      </w:r>
      <w:r w:rsidR="00964A16">
        <w:rPr>
          <w:rFonts w:hint="eastAsia"/>
          <w:lang w:eastAsia="zh-CN"/>
        </w:rPr>
        <w:t>下载通道等</w:t>
      </w:r>
    </w:p>
    <w:p w14:paraId="3845393B" w14:textId="77777777" w:rsidR="00886687" w:rsidRDefault="00000000">
      <w:pPr>
        <w:pStyle w:val="21"/>
      </w:pPr>
      <w:r>
        <w:t xml:space="preserve">6. </w:t>
      </w:r>
      <w:proofErr w:type="spellStart"/>
      <w:r>
        <w:t>平台总管理员</w:t>
      </w:r>
      <w:proofErr w:type="spellEnd"/>
    </w:p>
    <w:p w14:paraId="52B164C6" w14:textId="77777777" w:rsidR="00886687" w:rsidRDefault="00000000">
      <w:proofErr w:type="spellStart"/>
      <w:r>
        <w:t>可以</w:t>
      </w:r>
      <w:proofErr w:type="spellEnd"/>
      <w:r>
        <w:t>：</w:t>
      </w:r>
    </w:p>
    <w:p w14:paraId="7A73DFAF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管理用户账号和账号状态</w:t>
      </w:r>
    </w:p>
    <w:p w14:paraId="4A594205" w14:textId="77777777" w:rsidR="00886687" w:rsidRDefault="00000000">
      <w:pPr>
        <w:pStyle w:val="a0"/>
      </w:pPr>
      <w:proofErr w:type="spellStart"/>
      <w:r>
        <w:t>维护平台配置</w:t>
      </w:r>
      <w:proofErr w:type="spellEnd"/>
    </w:p>
    <w:p w14:paraId="5D46A6FC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管理服务器、数据库、存储和备份</w:t>
      </w:r>
    </w:p>
    <w:p w14:paraId="7A810455" w14:textId="77777777" w:rsidR="00886687" w:rsidRDefault="00000000">
      <w:pPr>
        <w:pStyle w:val="a0"/>
      </w:pPr>
      <w:proofErr w:type="spellStart"/>
      <w:r>
        <w:t>管理</w:t>
      </w:r>
      <w:proofErr w:type="spellEnd"/>
      <w:r>
        <w:t xml:space="preserve"> AI </w:t>
      </w:r>
      <w:proofErr w:type="spellStart"/>
      <w:r>
        <w:t>服务配置</w:t>
      </w:r>
      <w:proofErr w:type="spellEnd"/>
    </w:p>
    <w:p w14:paraId="42903B92" w14:textId="77777777" w:rsidR="00886687" w:rsidRDefault="00000000">
      <w:pPr>
        <w:pStyle w:val="a0"/>
      </w:pPr>
      <w:proofErr w:type="spellStart"/>
      <w:r>
        <w:t>查看系统运行状态</w:t>
      </w:r>
      <w:proofErr w:type="spellEnd"/>
    </w:p>
    <w:p w14:paraId="324A3245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查看不包含具体内容的审计日志</w:t>
      </w:r>
    </w:p>
    <w:p w14:paraId="63775FEC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处理平台级安全和违规问题</w:t>
      </w:r>
    </w:p>
    <w:p w14:paraId="75A7DF49" w14:textId="77777777" w:rsidR="00886687" w:rsidRDefault="00000000">
      <w:proofErr w:type="spellStart"/>
      <w:r>
        <w:t>不能</w:t>
      </w:r>
      <w:proofErr w:type="spellEnd"/>
      <w:r>
        <w:t>：</w:t>
      </w:r>
    </w:p>
    <w:p w14:paraId="442DEBB4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直接查看课题组内部内容</w:t>
      </w:r>
    </w:p>
    <w:p w14:paraId="30B83FB8" w14:textId="77777777" w:rsidR="00886687" w:rsidRDefault="00000000">
      <w:pPr>
        <w:pStyle w:val="a0"/>
      </w:pPr>
      <w:proofErr w:type="spellStart"/>
      <w:r>
        <w:t>查看或下载原始数据</w:t>
      </w:r>
      <w:proofErr w:type="spellEnd"/>
    </w:p>
    <w:p w14:paraId="27713BD4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查看勘误证据和内部研究想法</w:t>
      </w:r>
    </w:p>
    <w:p w14:paraId="3E110085" w14:textId="77777777" w:rsidR="00886687" w:rsidRDefault="00000000">
      <w:pPr>
        <w:pStyle w:val="a0"/>
      </w:pPr>
      <w:proofErr w:type="spellStart"/>
      <w:r>
        <w:t>审核勘误</w:t>
      </w:r>
      <w:proofErr w:type="spellEnd"/>
    </w:p>
    <w:p w14:paraId="2D4DB340" w14:textId="77777777" w:rsidR="00886687" w:rsidRDefault="00000000">
      <w:pPr>
        <w:pStyle w:val="a0"/>
      </w:pPr>
      <w:proofErr w:type="spellStart"/>
      <w:r>
        <w:t>发布数据版本</w:t>
      </w:r>
      <w:proofErr w:type="spellEnd"/>
    </w:p>
    <w:p w14:paraId="18E27C4A" w14:textId="77777777" w:rsidR="00886687" w:rsidRDefault="00000000">
      <w:pPr>
        <w:pStyle w:val="a0"/>
      </w:pPr>
      <w:proofErr w:type="spellStart"/>
      <w:r>
        <w:t>修改数据集内容</w:t>
      </w:r>
      <w:proofErr w:type="spellEnd"/>
    </w:p>
    <w:p w14:paraId="43C6D4C9" w14:textId="77777777" w:rsidR="00886687" w:rsidRDefault="00000000">
      <w:pPr>
        <w:pStyle w:val="1"/>
      </w:pPr>
      <w:proofErr w:type="spellStart"/>
      <w:r>
        <w:t>六、单独授权规则</w:t>
      </w:r>
      <w:proofErr w:type="spellEnd"/>
    </w:p>
    <w:p w14:paraId="5D40D8E7" w14:textId="1BCE03D7" w:rsidR="00DB4E7A" w:rsidRDefault="00000000">
      <w:pPr>
        <w:rPr>
          <w:rFonts w:hint="eastAsia"/>
          <w:lang w:eastAsia="zh-CN"/>
        </w:rPr>
      </w:pPr>
      <w:r>
        <w:rPr>
          <w:lang w:eastAsia="zh-CN"/>
        </w:rPr>
        <w:t>在数据集成员角色基础上，数据集管理员可以单独授予以下权限，不需要增加新的角色：</w:t>
      </w:r>
    </w:p>
    <w:p w14:paraId="0436A910" w14:textId="353D517F" w:rsidR="00886687" w:rsidRDefault="00000000">
      <w:pPr>
        <w:pStyle w:val="a0"/>
        <w:rPr>
          <w:lang w:eastAsia="zh-CN"/>
        </w:rPr>
      </w:pPr>
      <w:r>
        <w:rPr>
          <w:lang w:eastAsia="zh-CN"/>
        </w:rPr>
        <w:t>下载当前</w:t>
      </w:r>
      <w:r w:rsidR="004A0ECC">
        <w:rPr>
          <w:rFonts w:hint="eastAsia"/>
          <w:lang w:eastAsia="zh-CN"/>
        </w:rPr>
        <w:t>完整</w:t>
      </w:r>
      <w:r>
        <w:rPr>
          <w:lang w:eastAsia="zh-CN"/>
        </w:rPr>
        <w:t>正式版本权限</w:t>
      </w:r>
    </w:p>
    <w:p w14:paraId="2C3B0B07" w14:textId="50162CC0" w:rsidR="004A0ECC" w:rsidRDefault="004A0ECC" w:rsidP="004A0ECC">
      <w:pPr>
        <w:pStyle w:val="a0"/>
        <w:rPr>
          <w:rFonts w:hint="eastAsia"/>
        </w:rPr>
      </w:pPr>
      <w:proofErr w:type="spellStart"/>
      <w:r>
        <w:t>下载脱敏数据权限</w:t>
      </w:r>
      <w:proofErr w:type="spellEnd"/>
    </w:p>
    <w:p w14:paraId="40007B24" w14:textId="77777777" w:rsidR="00886687" w:rsidRDefault="00000000">
      <w:pPr>
        <w:pStyle w:val="a0"/>
      </w:pPr>
      <w:proofErr w:type="spellStart"/>
      <w:r>
        <w:t>查看历史版本权限</w:t>
      </w:r>
      <w:proofErr w:type="spellEnd"/>
    </w:p>
    <w:p w14:paraId="6D80F3FC" w14:textId="77777777" w:rsidR="00886687" w:rsidRDefault="00000000">
      <w:pPr>
        <w:pStyle w:val="a0"/>
      </w:pPr>
      <w:proofErr w:type="spellStart"/>
      <w:r>
        <w:t>下载历史版本权限</w:t>
      </w:r>
      <w:proofErr w:type="spellEnd"/>
    </w:p>
    <w:p w14:paraId="306C9AE3" w14:textId="4FC80CBC" w:rsidR="00A072E6" w:rsidRDefault="00A072E6" w:rsidP="00A072E6">
      <w:pPr>
        <w:pStyle w:val="a0"/>
        <w:rPr>
          <w:rFonts w:hint="eastAsia"/>
          <w:lang w:eastAsia="zh-CN"/>
        </w:rPr>
      </w:pPr>
      <w:r w:rsidRPr="00094895">
        <w:rPr>
          <w:lang w:eastAsia="zh-CN"/>
        </w:rPr>
        <w:t>在线分析</w:t>
      </w:r>
      <w:r>
        <w:rPr>
          <w:rFonts w:hint="eastAsia"/>
          <w:lang w:eastAsia="zh-CN"/>
        </w:rPr>
        <w:t>功能</w:t>
      </w:r>
    </w:p>
    <w:p w14:paraId="071CF792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上传版本候选文件权限</w:t>
      </w:r>
    </w:p>
    <w:p w14:paraId="7D525A9A" w14:textId="77777777" w:rsidR="00886687" w:rsidRDefault="00000000">
      <w:pPr>
        <w:pStyle w:val="a0"/>
      </w:pPr>
      <w:proofErr w:type="spellStart"/>
      <w:r>
        <w:t>编辑</w:t>
      </w:r>
      <w:proofErr w:type="spellEnd"/>
      <w:r>
        <w:t xml:space="preserve"> codebook </w:t>
      </w:r>
      <w:proofErr w:type="spellStart"/>
      <w:r>
        <w:t>草稿权限</w:t>
      </w:r>
      <w:proofErr w:type="spellEnd"/>
    </w:p>
    <w:p w14:paraId="5B6AB97C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上传和维护处理代码权限</w:t>
      </w:r>
    </w:p>
    <w:p w14:paraId="285AA756" w14:textId="77777777" w:rsidR="00886687" w:rsidRDefault="00000000">
      <w:pPr>
        <w:rPr>
          <w:lang w:eastAsia="zh-CN"/>
        </w:rPr>
      </w:pPr>
      <w:r>
        <w:rPr>
          <w:lang w:eastAsia="zh-CN"/>
        </w:rPr>
        <w:t>权限可以设置为永久有效、在指定日期前有效、仅对指定版本有效，或仅用于指定研究项目。权限到期后应自动失效。</w:t>
      </w:r>
    </w:p>
    <w:p w14:paraId="38D24730" w14:textId="77777777" w:rsidR="00886687" w:rsidRDefault="00000000">
      <w:pPr>
        <w:pStyle w:val="1"/>
        <w:rPr>
          <w:lang w:eastAsia="zh-CN"/>
        </w:rPr>
      </w:pPr>
      <w:r>
        <w:rPr>
          <w:lang w:eastAsia="zh-CN"/>
        </w:rPr>
        <w:t>七、数据查看与下载规则</w:t>
      </w:r>
    </w:p>
    <w:p w14:paraId="7601D812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数据集公开页面</w:t>
      </w:r>
    </w:p>
    <w:p w14:paraId="3FCB305C" w14:textId="77777777" w:rsidR="00886687" w:rsidRDefault="00000000">
      <w:pPr>
        <w:rPr>
          <w:lang w:eastAsia="zh-CN"/>
        </w:rPr>
      </w:pPr>
      <w:r>
        <w:rPr>
          <w:lang w:eastAsia="zh-CN"/>
        </w:rPr>
        <w:t>所有登录用户可以按照数据集公开设置查看数据集名称、简介、时间范围、变量数量、样本量、联系人、公开 codebook、公开看板、使用说明和申请加入按钮。非成员不能从公开页面获取原始数据。</w:t>
      </w:r>
    </w:p>
    <w:p w14:paraId="710B22FE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下载权限类型</w:t>
      </w:r>
    </w:p>
    <w:p w14:paraId="534A67DA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公开数据：符合条件的登录用户可以下载</w:t>
      </w:r>
    </w:p>
    <w:p w14:paraId="687F0084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成员可下载：只有数据集成员可以下载</w:t>
      </w:r>
    </w:p>
    <w:p w14:paraId="6B43BE7D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审批后下载：成员提出申请，管理员批准后下载</w:t>
      </w:r>
    </w:p>
    <w:p w14:paraId="20EFA8E3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仅脱敏数据可下载：只能下载处理后的版本</w:t>
      </w:r>
    </w:p>
    <w:p w14:paraId="252EE076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禁止下载：只能使用在线分析功能</w:t>
      </w:r>
    </w:p>
    <w:p w14:paraId="1265DA19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下载申请</w:t>
      </w:r>
    </w:p>
    <w:p w14:paraId="686CB2A4" w14:textId="77777777" w:rsidR="00886687" w:rsidRDefault="00000000">
      <w:pPr>
        <w:rPr>
          <w:lang w:eastAsia="zh-CN"/>
        </w:rPr>
      </w:pPr>
      <w:r>
        <w:rPr>
          <w:lang w:eastAsia="zh-CN"/>
        </w:rPr>
        <w:t>需要审批的数据，应要求申请者填写研究用途、数据版本、预计使用时间、是否与他人共享以及是否同意数据使用公约。管理员可以批准、拒绝、设置有效期、限定版本或撤销权限。</w:t>
      </w:r>
    </w:p>
    <w:p w14:paraId="2D0E3B4F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下载记录</w:t>
      </w:r>
    </w:p>
    <w:p w14:paraId="16061799" w14:textId="77777777" w:rsidR="00886687" w:rsidRDefault="00000000">
      <w:pPr>
        <w:rPr>
          <w:lang w:eastAsia="zh-CN"/>
        </w:rPr>
      </w:pPr>
      <w:r>
        <w:rPr>
          <w:lang w:eastAsia="zh-CN"/>
        </w:rPr>
        <w:t>每次下载需要记录下载者、数据集、版本、文件、下载时间、权限来源和申请用途。</w:t>
      </w:r>
    </w:p>
    <w:p w14:paraId="02C41084" w14:textId="77777777" w:rsidR="00886687" w:rsidRDefault="00000000">
      <w:pPr>
        <w:pStyle w:val="1"/>
        <w:rPr>
          <w:lang w:eastAsia="zh-CN"/>
        </w:rPr>
      </w:pPr>
      <w:r>
        <w:rPr>
          <w:lang w:eastAsia="zh-CN"/>
        </w:rPr>
        <w:t>八、勘误规则</w:t>
      </w:r>
    </w:p>
    <w:p w14:paraId="36BA59D1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提交资格</w:t>
      </w:r>
    </w:p>
    <w:p w14:paraId="261473CE" w14:textId="77777777" w:rsidR="00886687" w:rsidRDefault="00000000">
      <w:pPr>
        <w:rPr>
          <w:lang w:eastAsia="zh-CN"/>
        </w:rPr>
      </w:pPr>
      <w:r>
        <w:rPr>
          <w:lang w:eastAsia="zh-CN"/>
        </w:rPr>
        <w:t>只有数据集成员可以提交勘误。非成员和普通课题组成员不能提交。</w:t>
      </w:r>
    </w:p>
    <w:p w14:paraId="79AB7E40" w14:textId="77777777" w:rsidR="00886687" w:rsidRDefault="00000000">
      <w:pPr>
        <w:pStyle w:val="21"/>
      </w:pPr>
      <w:r>
        <w:t xml:space="preserve">2. </w:t>
      </w:r>
      <w:proofErr w:type="spellStart"/>
      <w:r>
        <w:t>勘误内容</w:t>
      </w:r>
      <w:proofErr w:type="spellEnd"/>
    </w:p>
    <w:p w14:paraId="431743FA" w14:textId="77777777" w:rsidR="00886687" w:rsidRDefault="00000000">
      <w:pPr>
        <w:pStyle w:val="a0"/>
      </w:pPr>
      <w:proofErr w:type="spellStart"/>
      <w:r>
        <w:t>问题标题</w:t>
      </w:r>
      <w:proofErr w:type="spellEnd"/>
    </w:p>
    <w:p w14:paraId="6E97A8DB" w14:textId="77777777" w:rsidR="00886687" w:rsidRDefault="00000000">
      <w:pPr>
        <w:pStyle w:val="a0"/>
      </w:pPr>
      <w:proofErr w:type="spellStart"/>
      <w:r>
        <w:t>问题描述</w:t>
      </w:r>
      <w:proofErr w:type="spellEnd"/>
    </w:p>
    <w:p w14:paraId="4B35CDFF" w14:textId="77777777" w:rsidR="00886687" w:rsidRDefault="00000000">
      <w:pPr>
        <w:pStyle w:val="a0"/>
      </w:pPr>
      <w:proofErr w:type="spellStart"/>
      <w:r>
        <w:t>涉及变量</w:t>
      </w:r>
      <w:proofErr w:type="spellEnd"/>
    </w:p>
    <w:p w14:paraId="6A2C93D0" w14:textId="77777777" w:rsidR="00886687" w:rsidRDefault="00000000">
      <w:pPr>
        <w:pStyle w:val="a0"/>
      </w:pPr>
      <w:proofErr w:type="spellStart"/>
      <w:r>
        <w:t>涉及的数据记录或范围</w:t>
      </w:r>
      <w:proofErr w:type="spellEnd"/>
    </w:p>
    <w:p w14:paraId="4B2F8D25" w14:textId="77777777" w:rsidR="00886687" w:rsidRDefault="00000000">
      <w:pPr>
        <w:pStyle w:val="a0"/>
      </w:pPr>
      <w:proofErr w:type="spellStart"/>
      <w:r>
        <w:t>原值</w:t>
      </w:r>
      <w:proofErr w:type="spellEnd"/>
    </w:p>
    <w:p w14:paraId="7A46A492" w14:textId="77777777" w:rsidR="00886687" w:rsidRDefault="00000000">
      <w:pPr>
        <w:pStyle w:val="a0"/>
      </w:pPr>
      <w:proofErr w:type="spellStart"/>
      <w:r>
        <w:t>建议新值</w:t>
      </w:r>
      <w:proofErr w:type="spellEnd"/>
    </w:p>
    <w:p w14:paraId="032476F8" w14:textId="77777777" w:rsidR="00886687" w:rsidRDefault="00000000">
      <w:pPr>
        <w:pStyle w:val="a0"/>
      </w:pPr>
      <w:proofErr w:type="spellStart"/>
      <w:r>
        <w:t>修改理由</w:t>
      </w:r>
      <w:proofErr w:type="spellEnd"/>
    </w:p>
    <w:p w14:paraId="28F4BA39" w14:textId="77777777" w:rsidR="00886687" w:rsidRDefault="00000000">
      <w:pPr>
        <w:pStyle w:val="a0"/>
      </w:pPr>
      <w:proofErr w:type="spellStart"/>
      <w:r>
        <w:t>证据来源</w:t>
      </w:r>
      <w:proofErr w:type="spellEnd"/>
    </w:p>
    <w:p w14:paraId="4F98E40A" w14:textId="77777777" w:rsidR="00886687" w:rsidRDefault="00000000">
      <w:pPr>
        <w:pStyle w:val="a0"/>
      </w:pPr>
      <w:proofErr w:type="spellStart"/>
      <w:r>
        <w:t>证据附件</w:t>
      </w:r>
      <w:proofErr w:type="spellEnd"/>
    </w:p>
    <w:p w14:paraId="3771417B" w14:textId="77777777" w:rsidR="00886687" w:rsidRDefault="00000000">
      <w:pPr>
        <w:pStyle w:val="21"/>
      </w:pPr>
      <w:r>
        <w:t xml:space="preserve">3. </w:t>
      </w:r>
      <w:proofErr w:type="spellStart"/>
      <w:r>
        <w:t>勘误状态</w:t>
      </w:r>
      <w:proofErr w:type="spellEnd"/>
    </w:p>
    <w:p w14:paraId="0EE9CA1A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待审核：已提交，等待管理员处理</w:t>
      </w:r>
    </w:p>
    <w:p w14:paraId="39FB06AF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已采纳：管理员同意，但尚未在正式版本中修复</w:t>
      </w:r>
    </w:p>
    <w:p w14:paraId="6E3C4D19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已拒绝：管理员不同意修改</w:t>
      </w:r>
    </w:p>
    <w:p w14:paraId="1A66BD02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已修复：已经在某个新版本中修复</w:t>
      </w:r>
    </w:p>
    <w:p w14:paraId="726DB20B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审核规则</w:t>
      </w:r>
    </w:p>
    <w:p w14:paraId="7554324D" w14:textId="77777777" w:rsidR="00886687" w:rsidRDefault="00000000">
      <w:pPr>
        <w:rPr>
          <w:lang w:eastAsia="zh-CN"/>
        </w:rPr>
      </w:pPr>
      <w:r>
        <w:rPr>
          <w:lang w:eastAsia="zh-CN"/>
        </w:rPr>
        <w:t>勘误只设置一个审核环节。数据集管理员可以采纳、拒绝、填写处理说明或要求补充材料。若勘误由管理员本人提交，应由另一名管理员审核；若只有一名管理员，可以允许其自行处理，但系统必须明确记录提交者和审核者为同一人。</w:t>
      </w:r>
    </w:p>
    <w:p w14:paraId="3A1A99CD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与版本的关系</w:t>
      </w:r>
    </w:p>
    <w:p w14:paraId="298B219E" w14:textId="77777777" w:rsidR="00886687" w:rsidRDefault="00000000">
      <w:pPr>
        <w:rPr>
          <w:lang w:eastAsia="zh-CN"/>
        </w:rPr>
      </w:pPr>
      <w:r>
        <w:rPr>
          <w:lang w:eastAsia="zh-CN"/>
        </w:rPr>
        <w:t>采纳勘误后，不直接修改已经发布的正式版本。发布新版本时选择本版本已修复的勘误，系统自动把状态改为“已修复”、记录修复版本号，并写入版本说明。</w:t>
      </w:r>
    </w:p>
    <w:p w14:paraId="59958390" w14:textId="77777777" w:rsidR="0088668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九、数据版本规则</w:t>
      </w:r>
    </w:p>
    <w:p w14:paraId="57E50AFF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版本创建</w:t>
      </w:r>
    </w:p>
    <w:p w14:paraId="08E3B0C2" w14:textId="77777777" w:rsidR="00886687" w:rsidRDefault="00000000">
      <w:pPr>
        <w:rPr>
          <w:lang w:eastAsia="zh-CN"/>
        </w:rPr>
      </w:pPr>
      <w:r>
        <w:rPr>
          <w:lang w:eastAsia="zh-CN"/>
        </w:rPr>
        <w:t>只有数据集管理员可以发布正式版本。获得上传权限的普通成员可以上传候选文件，但不能直接发布。</w:t>
      </w:r>
    </w:p>
    <w:p w14:paraId="2200A6F8" w14:textId="77777777" w:rsidR="00886687" w:rsidRDefault="00000000">
      <w:pPr>
        <w:pStyle w:val="21"/>
      </w:pPr>
      <w:r>
        <w:t xml:space="preserve">2. </w:t>
      </w:r>
      <w:proofErr w:type="spellStart"/>
      <w:r>
        <w:t>新版本必填内容</w:t>
      </w:r>
      <w:proofErr w:type="spellEnd"/>
    </w:p>
    <w:p w14:paraId="0E123D2E" w14:textId="77777777" w:rsidR="00886687" w:rsidRDefault="00000000">
      <w:pPr>
        <w:pStyle w:val="a0"/>
      </w:pPr>
      <w:proofErr w:type="spellStart"/>
      <w:r>
        <w:t>版本号</w:t>
      </w:r>
      <w:proofErr w:type="spellEnd"/>
    </w:p>
    <w:p w14:paraId="6CC1D351" w14:textId="77777777" w:rsidR="00886687" w:rsidRDefault="00000000">
      <w:pPr>
        <w:pStyle w:val="a0"/>
      </w:pPr>
      <w:proofErr w:type="spellStart"/>
      <w:r>
        <w:t>数据文件</w:t>
      </w:r>
      <w:proofErr w:type="spellEnd"/>
    </w:p>
    <w:p w14:paraId="62D4C0D0" w14:textId="77777777" w:rsidR="00886687" w:rsidRDefault="00000000">
      <w:pPr>
        <w:pStyle w:val="a0"/>
      </w:pPr>
      <w:r>
        <w:t>codebook</w:t>
      </w:r>
    </w:p>
    <w:p w14:paraId="16F5C51B" w14:textId="77777777" w:rsidR="00886687" w:rsidRDefault="00000000">
      <w:pPr>
        <w:pStyle w:val="a0"/>
      </w:pPr>
      <w:proofErr w:type="spellStart"/>
      <w:r>
        <w:t>版本说明</w:t>
      </w:r>
      <w:proofErr w:type="spellEnd"/>
    </w:p>
    <w:p w14:paraId="6D97529B" w14:textId="77777777" w:rsidR="00886687" w:rsidRDefault="00000000">
      <w:pPr>
        <w:pStyle w:val="a0"/>
      </w:pPr>
      <w:proofErr w:type="spellStart"/>
      <w:r>
        <w:t>与上一版本的主要差异</w:t>
      </w:r>
      <w:proofErr w:type="spellEnd"/>
    </w:p>
    <w:p w14:paraId="6148EE2E" w14:textId="77777777" w:rsidR="00886687" w:rsidRDefault="00000000">
      <w:pPr>
        <w:pStyle w:val="a0"/>
      </w:pPr>
      <w:proofErr w:type="spellStart"/>
      <w:r>
        <w:t>本版本修复的勘误</w:t>
      </w:r>
      <w:proofErr w:type="spellEnd"/>
    </w:p>
    <w:p w14:paraId="45E64DE0" w14:textId="77777777" w:rsidR="00886687" w:rsidRDefault="00000000">
      <w:pPr>
        <w:pStyle w:val="a0"/>
      </w:pPr>
      <w:proofErr w:type="spellStart"/>
      <w:r>
        <w:t>是否设为推荐版本</w:t>
      </w:r>
      <w:proofErr w:type="spellEnd"/>
    </w:p>
    <w:p w14:paraId="2F466B2F" w14:textId="77777777" w:rsidR="00886687" w:rsidRDefault="00000000">
      <w:pPr>
        <w:pStyle w:val="21"/>
      </w:pPr>
      <w:r>
        <w:t xml:space="preserve">3. </w:t>
      </w:r>
      <w:proofErr w:type="spellStart"/>
      <w:r>
        <w:t>不可覆盖</w:t>
      </w:r>
      <w:proofErr w:type="spellEnd"/>
    </w:p>
    <w:p w14:paraId="3B8AB7A0" w14:textId="77777777" w:rsidR="00886687" w:rsidRDefault="00000000">
      <w:pPr>
        <w:rPr>
          <w:lang w:eastAsia="zh-CN"/>
        </w:rPr>
      </w:pPr>
      <w:r>
        <w:rPr>
          <w:lang w:eastAsia="zh-CN"/>
        </w:rPr>
        <w:t>正式发布后，不能替换原文件、修改原版本号或删除版本历史。发现新问题时只能再次发布新版本。因安全或法律原因必须停止下载时，可以标记为“停止推荐”“禁止下载”或“已撤回”，但版本记录和审计日志仍需保留。</w:t>
      </w:r>
    </w:p>
    <w:p w14:paraId="53B34EE3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推荐版本</w:t>
      </w:r>
    </w:p>
    <w:p w14:paraId="20E64B89" w14:textId="77777777" w:rsidR="00886687" w:rsidRDefault="00000000">
      <w:pPr>
        <w:rPr>
          <w:lang w:eastAsia="zh-CN"/>
        </w:rPr>
      </w:pPr>
      <w:r>
        <w:rPr>
          <w:lang w:eastAsia="zh-CN"/>
        </w:rPr>
        <w:t>每个数据集可以设置一个当前推荐版本。普通成员默认看到和下载的是推荐版本。历史版本是否可见或可下载，由数据集管理员设置。</w:t>
      </w:r>
    </w:p>
    <w:p w14:paraId="3DEC7DEB" w14:textId="77777777" w:rsidR="00886687" w:rsidRDefault="00000000">
      <w:pPr>
        <w:pStyle w:val="1"/>
        <w:rPr>
          <w:lang w:eastAsia="zh-CN"/>
        </w:rPr>
      </w:pPr>
      <w:r>
        <w:rPr>
          <w:lang w:eastAsia="zh-CN"/>
        </w:rPr>
        <w:t>十、删除规则</w:t>
      </w:r>
    </w:p>
    <w:p w14:paraId="34A76E39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普通成员</w:t>
      </w:r>
    </w:p>
    <w:p w14:paraId="163C4FFC" w14:textId="77777777" w:rsidR="00886687" w:rsidRDefault="00000000">
      <w:pPr>
        <w:rPr>
          <w:lang w:eastAsia="zh-CN"/>
        </w:rPr>
      </w:pPr>
      <w:r>
        <w:rPr>
          <w:lang w:eastAsia="zh-CN"/>
        </w:rPr>
        <w:t>普通成员只能删除自己尚未正式提交的草稿。正式提交后的勘误、代码、文件和评论不能被彻底删除，只能申请撤回或标记为已删除。</w:t>
      </w:r>
    </w:p>
    <w:p w14:paraId="22D530C5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数据集管理员</w:t>
      </w:r>
    </w:p>
    <w:p w14:paraId="67BCAE36" w14:textId="77777777" w:rsidR="00886687" w:rsidRDefault="00000000">
      <w:pPr>
        <w:rPr>
          <w:lang w:eastAsia="zh-CN"/>
        </w:rPr>
      </w:pPr>
      <w:r>
        <w:rPr>
          <w:lang w:eastAsia="zh-CN"/>
        </w:rPr>
        <w:t>数据集管理员可以移除成员、隐藏不合规内容、软删除普通文件和关闭数据集，但不能直接彻底删除已发布的正式版本。</w:t>
      </w:r>
    </w:p>
    <w:p w14:paraId="4C7433BE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软删除</w:t>
      </w:r>
    </w:p>
    <w:p w14:paraId="20F1EFF8" w14:textId="77777777" w:rsidR="00886687" w:rsidRDefault="00000000">
      <w:pPr>
        <w:rPr>
          <w:lang w:eastAsia="zh-CN"/>
        </w:rPr>
      </w:pPr>
      <w:r>
        <w:rPr>
          <w:lang w:eastAsia="zh-CN"/>
        </w:rPr>
        <w:t>被软删除的内容对普通用户不可见，但数据库中仍然保留，管理员可以恢复，审计日志中必须保留删除记录。</w:t>
      </w:r>
    </w:p>
    <w:p w14:paraId="7C8FBECD" w14:textId="77777777" w:rsidR="0088668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数据集关闭</w:t>
      </w:r>
    </w:p>
    <w:p w14:paraId="3197CA24" w14:textId="77777777" w:rsidR="00886687" w:rsidRDefault="00000000">
      <w:pPr>
        <w:rPr>
          <w:lang w:eastAsia="zh-CN"/>
        </w:rPr>
      </w:pPr>
      <w:r>
        <w:rPr>
          <w:lang w:eastAsia="zh-CN"/>
        </w:rPr>
        <w:t>关闭后不再接受新成员申请、不再允许新勘误、不再发布新版本。历史版本是否继续允许查看或下载，由管理员设置。彻底删除不作为普通页面按钮。</w:t>
      </w:r>
    </w:p>
    <w:p w14:paraId="273290BC" w14:textId="77777777" w:rsidR="00886687" w:rsidRDefault="00000000">
      <w:pPr>
        <w:pStyle w:val="1"/>
        <w:rPr>
          <w:lang w:eastAsia="zh-CN"/>
        </w:rPr>
      </w:pPr>
      <w:r>
        <w:rPr>
          <w:lang w:eastAsia="zh-CN"/>
        </w:rPr>
        <w:t>十一、页面和按钮显示规则</w:t>
      </w:r>
    </w:p>
    <w:p w14:paraId="59E744FA" w14:textId="77777777" w:rsidR="00886687" w:rsidRDefault="00000000">
      <w:pPr>
        <w:pStyle w:val="21"/>
      </w:pPr>
      <w:proofErr w:type="spellStart"/>
      <w:r>
        <w:t>普通用户</w:t>
      </w:r>
      <w:proofErr w:type="spellEnd"/>
    </w:p>
    <w:p w14:paraId="184E0C01" w14:textId="77777777" w:rsidR="00886687" w:rsidRDefault="00000000">
      <w:proofErr w:type="spellStart"/>
      <w:r>
        <w:t>显示</w:t>
      </w:r>
      <w:proofErr w:type="spellEnd"/>
      <w:r>
        <w:t>：</w:t>
      </w:r>
    </w:p>
    <w:p w14:paraId="052F4C65" w14:textId="77777777" w:rsidR="00886687" w:rsidRDefault="00000000">
      <w:pPr>
        <w:pStyle w:val="a0"/>
      </w:pPr>
      <w:proofErr w:type="spellStart"/>
      <w:r>
        <w:t>查看简介</w:t>
      </w:r>
      <w:proofErr w:type="spellEnd"/>
    </w:p>
    <w:p w14:paraId="029283DB" w14:textId="77777777" w:rsidR="00886687" w:rsidRDefault="00000000">
      <w:pPr>
        <w:pStyle w:val="a0"/>
      </w:pPr>
      <w:proofErr w:type="spellStart"/>
      <w:r>
        <w:t>查看公开</w:t>
      </w:r>
      <w:proofErr w:type="spellEnd"/>
      <w:r>
        <w:t xml:space="preserve"> codebook</w:t>
      </w:r>
    </w:p>
    <w:p w14:paraId="49D90EC6" w14:textId="77777777" w:rsidR="00886687" w:rsidRDefault="00000000">
      <w:pPr>
        <w:pStyle w:val="a0"/>
      </w:pPr>
      <w:proofErr w:type="spellStart"/>
      <w:r>
        <w:t>查看公开看板</w:t>
      </w:r>
      <w:proofErr w:type="spellEnd"/>
    </w:p>
    <w:p w14:paraId="27188DD6" w14:textId="77777777" w:rsidR="00886687" w:rsidRDefault="00000000">
      <w:pPr>
        <w:pStyle w:val="a0"/>
      </w:pPr>
      <w:proofErr w:type="spellStart"/>
      <w:r>
        <w:t>申请加入课题组</w:t>
      </w:r>
      <w:proofErr w:type="spellEnd"/>
    </w:p>
    <w:p w14:paraId="7406154B" w14:textId="77777777" w:rsidR="00886687" w:rsidRDefault="00000000">
      <w:pPr>
        <w:pStyle w:val="a0"/>
      </w:pPr>
      <w:proofErr w:type="spellStart"/>
      <w:r>
        <w:t>申请加入数据集</w:t>
      </w:r>
      <w:proofErr w:type="spellEnd"/>
    </w:p>
    <w:p w14:paraId="286BD42F" w14:textId="77777777" w:rsidR="00886687" w:rsidRDefault="00000000">
      <w:proofErr w:type="spellStart"/>
      <w:r>
        <w:t>隐藏</w:t>
      </w:r>
      <w:proofErr w:type="spellEnd"/>
      <w:r>
        <w:t>：</w:t>
      </w:r>
    </w:p>
    <w:p w14:paraId="4BB7E52B" w14:textId="77777777" w:rsidR="00886687" w:rsidRDefault="00000000">
      <w:pPr>
        <w:pStyle w:val="a0"/>
      </w:pPr>
      <w:proofErr w:type="spellStart"/>
      <w:r>
        <w:t>下载数据</w:t>
      </w:r>
      <w:proofErr w:type="spellEnd"/>
    </w:p>
    <w:p w14:paraId="68DF7125" w14:textId="77777777" w:rsidR="00886687" w:rsidRDefault="00000000">
      <w:pPr>
        <w:pStyle w:val="a0"/>
      </w:pPr>
      <w:proofErr w:type="spellStart"/>
      <w:r>
        <w:t>提交勘误</w:t>
      </w:r>
      <w:proofErr w:type="spellEnd"/>
    </w:p>
    <w:p w14:paraId="5F048011" w14:textId="77777777" w:rsidR="00886687" w:rsidRDefault="00000000">
      <w:pPr>
        <w:pStyle w:val="a0"/>
      </w:pPr>
      <w:proofErr w:type="spellStart"/>
      <w:r>
        <w:t>上传代码</w:t>
      </w:r>
      <w:proofErr w:type="spellEnd"/>
    </w:p>
    <w:p w14:paraId="4AB1EE08" w14:textId="77777777" w:rsidR="00886687" w:rsidRDefault="00000000">
      <w:pPr>
        <w:pStyle w:val="a0"/>
      </w:pPr>
      <w:proofErr w:type="spellStart"/>
      <w:r>
        <w:t>编辑数据集</w:t>
      </w:r>
      <w:proofErr w:type="spellEnd"/>
    </w:p>
    <w:p w14:paraId="27058B4A" w14:textId="77777777" w:rsidR="00886687" w:rsidRDefault="00000000">
      <w:pPr>
        <w:pStyle w:val="a0"/>
      </w:pPr>
      <w:proofErr w:type="spellStart"/>
      <w:r>
        <w:t>审核勘误</w:t>
      </w:r>
      <w:proofErr w:type="spellEnd"/>
    </w:p>
    <w:p w14:paraId="1ABD5C51" w14:textId="77777777" w:rsidR="00886687" w:rsidRDefault="00000000">
      <w:pPr>
        <w:pStyle w:val="a0"/>
      </w:pPr>
      <w:proofErr w:type="spellStart"/>
      <w:r>
        <w:t>发布版本</w:t>
      </w:r>
      <w:proofErr w:type="spellEnd"/>
    </w:p>
    <w:p w14:paraId="6D8B5F5F" w14:textId="77777777" w:rsidR="00886687" w:rsidRDefault="00000000">
      <w:pPr>
        <w:pStyle w:val="a0"/>
      </w:pPr>
      <w:proofErr w:type="spellStart"/>
      <w:r>
        <w:t>管理成员</w:t>
      </w:r>
      <w:proofErr w:type="spellEnd"/>
    </w:p>
    <w:p w14:paraId="16D6B873" w14:textId="77777777" w:rsidR="00886687" w:rsidRDefault="00000000">
      <w:pPr>
        <w:pStyle w:val="21"/>
      </w:pPr>
      <w:proofErr w:type="spellStart"/>
      <w:r>
        <w:t>课题组成员</w:t>
      </w:r>
      <w:proofErr w:type="spellEnd"/>
    </w:p>
    <w:p w14:paraId="466ECDB2" w14:textId="77777777" w:rsidR="00886687" w:rsidRDefault="00000000">
      <w:proofErr w:type="spellStart"/>
      <w:r>
        <w:t>显示</w:t>
      </w:r>
      <w:proofErr w:type="spellEnd"/>
      <w:r>
        <w:t>：</w:t>
      </w:r>
    </w:p>
    <w:p w14:paraId="23D60F2A" w14:textId="77777777" w:rsidR="00886687" w:rsidRDefault="00000000">
      <w:pPr>
        <w:pStyle w:val="a0"/>
      </w:pPr>
      <w:proofErr w:type="spellStart"/>
      <w:r>
        <w:t>课题组内部页面</w:t>
      </w:r>
      <w:proofErr w:type="spellEnd"/>
    </w:p>
    <w:p w14:paraId="66108E81" w14:textId="77777777" w:rsidR="00886687" w:rsidRDefault="00000000">
      <w:pPr>
        <w:pStyle w:val="a0"/>
      </w:pPr>
      <w:proofErr w:type="spellStart"/>
      <w:r>
        <w:t>组内数据集列表</w:t>
      </w:r>
      <w:proofErr w:type="spellEnd"/>
    </w:p>
    <w:p w14:paraId="2437D94F" w14:textId="77777777" w:rsidR="00886687" w:rsidRDefault="00000000">
      <w:pPr>
        <w:pStyle w:val="a0"/>
      </w:pPr>
      <w:proofErr w:type="spellStart"/>
      <w:r>
        <w:t>申请加入数据集</w:t>
      </w:r>
      <w:proofErr w:type="spellEnd"/>
    </w:p>
    <w:p w14:paraId="0D987B80" w14:textId="77777777" w:rsidR="00886687" w:rsidRDefault="00000000">
      <w:pPr>
        <w:pStyle w:val="a0"/>
      </w:pPr>
      <w:proofErr w:type="spellStart"/>
      <w:r>
        <w:t>发起新数据集</w:t>
      </w:r>
      <w:proofErr w:type="spellEnd"/>
    </w:p>
    <w:p w14:paraId="2DC6A223" w14:textId="77777777" w:rsidR="00886687" w:rsidRDefault="00000000">
      <w:proofErr w:type="spellStart"/>
      <w:r>
        <w:t>隐藏</w:t>
      </w:r>
      <w:proofErr w:type="spellEnd"/>
      <w:r>
        <w:t>：</w:t>
      </w:r>
    </w:p>
    <w:p w14:paraId="3846DAE1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未加入具体数据集时的数据集内部文件</w:t>
      </w:r>
    </w:p>
    <w:p w14:paraId="1147AC21" w14:textId="77777777" w:rsidR="00886687" w:rsidRDefault="00000000">
      <w:pPr>
        <w:pStyle w:val="a0"/>
      </w:pPr>
      <w:proofErr w:type="spellStart"/>
      <w:r>
        <w:t>未授权的数据下载</w:t>
      </w:r>
      <w:proofErr w:type="spellEnd"/>
    </w:p>
    <w:p w14:paraId="05A31EEC" w14:textId="77777777" w:rsidR="00886687" w:rsidRDefault="00000000">
      <w:pPr>
        <w:pStyle w:val="a0"/>
      </w:pPr>
      <w:proofErr w:type="spellStart"/>
      <w:r>
        <w:t>提交数据集勘误</w:t>
      </w:r>
      <w:proofErr w:type="spellEnd"/>
    </w:p>
    <w:p w14:paraId="5DE5E84C" w14:textId="77777777" w:rsidR="00886687" w:rsidRDefault="00000000">
      <w:pPr>
        <w:pStyle w:val="a0"/>
      </w:pPr>
      <w:proofErr w:type="spellStart"/>
      <w:r>
        <w:t>数据集管理功能</w:t>
      </w:r>
      <w:proofErr w:type="spellEnd"/>
    </w:p>
    <w:p w14:paraId="580D9E06" w14:textId="77777777" w:rsidR="00886687" w:rsidRDefault="00000000">
      <w:pPr>
        <w:pStyle w:val="21"/>
      </w:pPr>
      <w:proofErr w:type="spellStart"/>
      <w:r>
        <w:lastRenderedPageBreak/>
        <w:t>数据集成员</w:t>
      </w:r>
      <w:proofErr w:type="spellEnd"/>
    </w:p>
    <w:p w14:paraId="1D743408" w14:textId="77777777" w:rsidR="00886687" w:rsidRDefault="00000000">
      <w:proofErr w:type="spellStart"/>
      <w:r>
        <w:t>显示</w:t>
      </w:r>
      <w:proofErr w:type="spellEnd"/>
      <w:r>
        <w:t>：</w:t>
      </w:r>
    </w:p>
    <w:p w14:paraId="0DFCE74F" w14:textId="77777777" w:rsidR="00886687" w:rsidRDefault="00000000">
      <w:pPr>
        <w:pStyle w:val="a0"/>
      </w:pPr>
      <w:proofErr w:type="spellStart"/>
      <w:r>
        <w:t>数据集内部页面</w:t>
      </w:r>
      <w:proofErr w:type="spellEnd"/>
    </w:p>
    <w:p w14:paraId="3A42715B" w14:textId="77777777" w:rsidR="00886687" w:rsidRDefault="00000000">
      <w:pPr>
        <w:pStyle w:val="a0"/>
      </w:pPr>
      <w:proofErr w:type="spellStart"/>
      <w:r>
        <w:t>勘误列表</w:t>
      </w:r>
      <w:proofErr w:type="spellEnd"/>
    </w:p>
    <w:p w14:paraId="2203779E" w14:textId="77777777" w:rsidR="00886687" w:rsidRDefault="00000000">
      <w:pPr>
        <w:pStyle w:val="a0"/>
      </w:pPr>
      <w:proofErr w:type="spellStart"/>
      <w:r>
        <w:t>提交勘误</w:t>
      </w:r>
      <w:proofErr w:type="spellEnd"/>
    </w:p>
    <w:p w14:paraId="7A10ADC7" w14:textId="77777777" w:rsidR="00886687" w:rsidRDefault="00000000">
      <w:pPr>
        <w:pStyle w:val="a0"/>
      </w:pPr>
      <w:proofErr w:type="spellStart"/>
      <w:r>
        <w:t>上传证据</w:t>
      </w:r>
      <w:proofErr w:type="spellEnd"/>
    </w:p>
    <w:p w14:paraId="6CE7B323" w14:textId="77777777" w:rsidR="00886687" w:rsidRDefault="00000000">
      <w:pPr>
        <w:pStyle w:val="a0"/>
      </w:pPr>
      <w:proofErr w:type="spellStart"/>
      <w:r>
        <w:t>上传代码或修改建议</w:t>
      </w:r>
      <w:proofErr w:type="spellEnd"/>
    </w:p>
    <w:p w14:paraId="0FD02BB2" w14:textId="77777777" w:rsidR="00886687" w:rsidRDefault="00000000">
      <w:pPr>
        <w:pStyle w:val="a0"/>
      </w:pPr>
      <w:proofErr w:type="spellStart"/>
      <w:r>
        <w:t>下载权限申请</w:t>
      </w:r>
      <w:proofErr w:type="spellEnd"/>
    </w:p>
    <w:p w14:paraId="40290762" w14:textId="77777777" w:rsidR="00886687" w:rsidRDefault="00000000">
      <w:proofErr w:type="spellStart"/>
      <w:r>
        <w:t>隐藏</w:t>
      </w:r>
      <w:proofErr w:type="spellEnd"/>
      <w:r>
        <w:t>：</w:t>
      </w:r>
    </w:p>
    <w:p w14:paraId="010D0B87" w14:textId="77777777" w:rsidR="00886687" w:rsidRDefault="00000000">
      <w:pPr>
        <w:pStyle w:val="a0"/>
      </w:pPr>
      <w:proofErr w:type="spellStart"/>
      <w:r>
        <w:t>审核勘误</w:t>
      </w:r>
      <w:proofErr w:type="spellEnd"/>
    </w:p>
    <w:p w14:paraId="6C7FF41C" w14:textId="77777777" w:rsidR="00886687" w:rsidRDefault="00000000">
      <w:pPr>
        <w:pStyle w:val="a0"/>
      </w:pPr>
      <w:proofErr w:type="spellStart"/>
      <w:r>
        <w:t>发布版本</w:t>
      </w:r>
      <w:proofErr w:type="spellEnd"/>
    </w:p>
    <w:p w14:paraId="03C4CD9D" w14:textId="77777777" w:rsidR="00886687" w:rsidRDefault="00000000">
      <w:pPr>
        <w:pStyle w:val="a0"/>
      </w:pPr>
      <w:proofErr w:type="spellStart"/>
      <w:r>
        <w:t>管理成员</w:t>
      </w:r>
      <w:proofErr w:type="spellEnd"/>
    </w:p>
    <w:p w14:paraId="3010AD38" w14:textId="77777777" w:rsidR="00886687" w:rsidRDefault="00000000">
      <w:pPr>
        <w:pStyle w:val="a0"/>
      </w:pPr>
      <w:proofErr w:type="spellStart"/>
      <w:r>
        <w:t>修改其他成员权限</w:t>
      </w:r>
      <w:proofErr w:type="spellEnd"/>
    </w:p>
    <w:p w14:paraId="0AD20521" w14:textId="77777777" w:rsidR="00886687" w:rsidRDefault="00000000">
      <w:pPr>
        <w:pStyle w:val="21"/>
      </w:pPr>
      <w:proofErr w:type="spellStart"/>
      <w:r>
        <w:t>数据集管理员</w:t>
      </w:r>
      <w:proofErr w:type="spellEnd"/>
    </w:p>
    <w:p w14:paraId="361B76EA" w14:textId="77777777" w:rsidR="00886687" w:rsidRDefault="00000000">
      <w:proofErr w:type="spellStart"/>
      <w:r>
        <w:t>显示</w:t>
      </w:r>
      <w:proofErr w:type="spellEnd"/>
      <w:r>
        <w:t>：</w:t>
      </w:r>
    </w:p>
    <w:p w14:paraId="56ADC420" w14:textId="77777777" w:rsidR="00886687" w:rsidRDefault="00000000">
      <w:pPr>
        <w:pStyle w:val="a0"/>
      </w:pPr>
      <w:proofErr w:type="spellStart"/>
      <w:r>
        <w:t>编辑数据集</w:t>
      </w:r>
      <w:proofErr w:type="spellEnd"/>
    </w:p>
    <w:p w14:paraId="6349E6A6" w14:textId="77777777" w:rsidR="00886687" w:rsidRDefault="00000000">
      <w:pPr>
        <w:pStyle w:val="a0"/>
      </w:pPr>
      <w:proofErr w:type="spellStart"/>
      <w:r>
        <w:t>审批成员</w:t>
      </w:r>
      <w:proofErr w:type="spellEnd"/>
    </w:p>
    <w:p w14:paraId="25226525" w14:textId="77777777" w:rsidR="00886687" w:rsidRDefault="00000000">
      <w:pPr>
        <w:pStyle w:val="a0"/>
      </w:pPr>
      <w:proofErr w:type="spellStart"/>
      <w:r>
        <w:t>审批下载</w:t>
      </w:r>
      <w:proofErr w:type="spellEnd"/>
    </w:p>
    <w:p w14:paraId="338EF311" w14:textId="77777777" w:rsidR="00886687" w:rsidRDefault="00000000">
      <w:pPr>
        <w:pStyle w:val="a0"/>
      </w:pPr>
      <w:proofErr w:type="spellStart"/>
      <w:r>
        <w:t>设置成员权限</w:t>
      </w:r>
      <w:proofErr w:type="spellEnd"/>
    </w:p>
    <w:p w14:paraId="0E0F969D" w14:textId="77777777" w:rsidR="00886687" w:rsidRDefault="00000000">
      <w:pPr>
        <w:pStyle w:val="a0"/>
      </w:pPr>
      <w:proofErr w:type="spellStart"/>
      <w:r>
        <w:t>审核勘误</w:t>
      </w:r>
      <w:proofErr w:type="spellEnd"/>
    </w:p>
    <w:p w14:paraId="0711CACC" w14:textId="77777777" w:rsidR="00886687" w:rsidRDefault="00000000">
      <w:pPr>
        <w:pStyle w:val="a0"/>
      </w:pPr>
      <w:proofErr w:type="spellStart"/>
      <w:r>
        <w:t>上传数据</w:t>
      </w:r>
      <w:proofErr w:type="spellEnd"/>
    </w:p>
    <w:p w14:paraId="509DABB5" w14:textId="77777777" w:rsidR="00886687" w:rsidRDefault="00000000">
      <w:pPr>
        <w:pStyle w:val="a0"/>
      </w:pPr>
      <w:proofErr w:type="spellStart"/>
      <w:r>
        <w:t>发布版本</w:t>
      </w:r>
      <w:proofErr w:type="spellEnd"/>
    </w:p>
    <w:p w14:paraId="4BD1100D" w14:textId="77777777" w:rsidR="00886687" w:rsidRDefault="00000000">
      <w:pPr>
        <w:pStyle w:val="a0"/>
      </w:pPr>
      <w:proofErr w:type="spellStart"/>
      <w:r>
        <w:t>设置推荐版本</w:t>
      </w:r>
      <w:proofErr w:type="spellEnd"/>
    </w:p>
    <w:p w14:paraId="2E619FA3" w14:textId="77777777" w:rsidR="00886687" w:rsidRDefault="00000000">
      <w:pPr>
        <w:pStyle w:val="a0"/>
      </w:pPr>
      <w:proofErr w:type="spellStart"/>
      <w:r>
        <w:t>查看下载记录</w:t>
      </w:r>
      <w:proofErr w:type="spellEnd"/>
    </w:p>
    <w:p w14:paraId="7235ECAE" w14:textId="77777777" w:rsidR="00886687" w:rsidRDefault="00000000">
      <w:pPr>
        <w:pStyle w:val="a0"/>
      </w:pPr>
      <w:proofErr w:type="spellStart"/>
      <w:r>
        <w:t>增加管理员</w:t>
      </w:r>
      <w:proofErr w:type="spellEnd"/>
    </w:p>
    <w:p w14:paraId="19C5BF75" w14:textId="77777777" w:rsidR="00886687" w:rsidRDefault="00000000">
      <w:pPr>
        <w:pStyle w:val="a0"/>
      </w:pPr>
      <w:proofErr w:type="spellStart"/>
      <w:r>
        <w:t>关闭数据集</w:t>
      </w:r>
      <w:proofErr w:type="spellEnd"/>
    </w:p>
    <w:p w14:paraId="524EA2BA" w14:textId="77777777" w:rsidR="00886687" w:rsidRDefault="00000000">
      <w:pPr>
        <w:pStyle w:val="21"/>
      </w:pPr>
      <w:proofErr w:type="spellStart"/>
      <w:r>
        <w:t>课题组管理员</w:t>
      </w:r>
      <w:proofErr w:type="spellEnd"/>
    </w:p>
    <w:p w14:paraId="2DC58E64" w14:textId="77777777" w:rsidR="00886687" w:rsidRDefault="00000000">
      <w:proofErr w:type="spellStart"/>
      <w:r>
        <w:t>显示</w:t>
      </w:r>
      <w:proofErr w:type="spellEnd"/>
      <w:r>
        <w:t>：</w:t>
      </w:r>
    </w:p>
    <w:p w14:paraId="0EF45D7C" w14:textId="77777777" w:rsidR="00886687" w:rsidRDefault="00000000">
      <w:pPr>
        <w:pStyle w:val="a0"/>
      </w:pPr>
      <w:proofErr w:type="spellStart"/>
      <w:r>
        <w:t>编辑课题组</w:t>
      </w:r>
      <w:proofErr w:type="spellEnd"/>
    </w:p>
    <w:p w14:paraId="4FB318A4" w14:textId="77777777" w:rsidR="00886687" w:rsidRDefault="00000000">
      <w:pPr>
        <w:pStyle w:val="a0"/>
      </w:pPr>
      <w:proofErr w:type="spellStart"/>
      <w:r>
        <w:t>审批和管理课题组成员</w:t>
      </w:r>
      <w:proofErr w:type="spellEnd"/>
    </w:p>
    <w:p w14:paraId="24C52711" w14:textId="77777777" w:rsidR="00886687" w:rsidRDefault="00000000">
      <w:pPr>
        <w:pStyle w:val="a0"/>
      </w:pPr>
      <w:proofErr w:type="spellStart"/>
      <w:r>
        <w:t>增加课题组管理员</w:t>
      </w:r>
      <w:proofErr w:type="spellEnd"/>
    </w:p>
    <w:p w14:paraId="3A7888B3" w14:textId="77777777" w:rsidR="00886687" w:rsidRDefault="00000000">
      <w:pPr>
        <w:pStyle w:val="a0"/>
      </w:pPr>
      <w:proofErr w:type="spellStart"/>
      <w:r>
        <w:t>管理课题组公约</w:t>
      </w:r>
      <w:proofErr w:type="spellEnd"/>
    </w:p>
    <w:p w14:paraId="3D21067B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t>查看组内数据集基本信息</w:t>
      </w:r>
    </w:p>
    <w:p w14:paraId="37027327" w14:textId="77777777" w:rsidR="00886687" w:rsidRDefault="00000000">
      <w:proofErr w:type="spellStart"/>
      <w:r>
        <w:t>隐藏</w:t>
      </w:r>
      <w:proofErr w:type="spellEnd"/>
      <w:r>
        <w:t>：</w:t>
      </w:r>
    </w:p>
    <w:p w14:paraId="74086A2B" w14:textId="77777777" w:rsidR="00886687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未同时成为数据集管理员时的数据下载、勘误审核和发版按钮</w:t>
      </w:r>
    </w:p>
    <w:p w14:paraId="01DDED02" w14:textId="77777777" w:rsidR="00886687" w:rsidRDefault="00000000">
      <w:pPr>
        <w:pStyle w:val="21"/>
      </w:pPr>
      <w:proofErr w:type="spellStart"/>
      <w:r>
        <w:t>平台总管理员</w:t>
      </w:r>
      <w:proofErr w:type="spellEnd"/>
    </w:p>
    <w:p w14:paraId="39DA2318" w14:textId="77777777" w:rsidR="00886687" w:rsidRDefault="00000000">
      <w:proofErr w:type="spellStart"/>
      <w:r>
        <w:t>显示</w:t>
      </w:r>
      <w:proofErr w:type="spellEnd"/>
      <w:r>
        <w:t>：</w:t>
      </w:r>
    </w:p>
    <w:p w14:paraId="0081207F" w14:textId="77777777" w:rsidR="00886687" w:rsidRDefault="00000000">
      <w:pPr>
        <w:pStyle w:val="a0"/>
      </w:pPr>
      <w:proofErr w:type="spellStart"/>
      <w:r>
        <w:t>用户账号管理</w:t>
      </w:r>
      <w:proofErr w:type="spellEnd"/>
    </w:p>
    <w:p w14:paraId="74C86B45" w14:textId="77777777" w:rsidR="00886687" w:rsidRDefault="00000000">
      <w:pPr>
        <w:pStyle w:val="a0"/>
      </w:pPr>
      <w:proofErr w:type="spellStart"/>
      <w:r>
        <w:t>平台配置</w:t>
      </w:r>
      <w:proofErr w:type="spellEnd"/>
    </w:p>
    <w:p w14:paraId="47C82CAE" w14:textId="77777777" w:rsidR="00886687" w:rsidRDefault="00000000">
      <w:pPr>
        <w:pStyle w:val="a0"/>
      </w:pPr>
      <w:proofErr w:type="spellStart"/>
      <w:r>
        <w:t>系统状态</w:t>
      </w:r>
      <w:proofErr w:type="spellEnd"/>
    </w:p>
    <w:p w14:paraId="6566E2C1" w14:textId="77777777" w:rsidR="00886687" w:rsidRDefault="00000000">
      <w:pPr>
        <w:pStyle w:val="a0"/>
      </w:pPr>
      <w:proofErr w:type="spellStart"/>
      <w:r>
        <w:t>存储与备份</w:t>
      </w:r>
      <w:proofErr w:type="spellEnd"/>
    </w:p>
    <w:p w14:paraId="3715F442" w14:textId="77777777" w:rsidR="00886687" w:rsidRDefault="00000000">
      <w:pPr>
        <w:pStyle w:val="a0"/>
      </w:pPr>
      <w:proofErr w:type="spellStart"/>
      <w:r>
        <w:t>总管理员交接</w:t>
      </w:r>
      <w:proofErr w:type="spellEnd"/>
    </w:p>
    <w:p w14:paraId="60486243" w14:textId="77777777" w:rsidR="00886687" w:rsidRDefault="00000000">
      <w:pPr>
        <w:pStyle w:val="a0"/>
      </w:pPr>
      <w:proofErr w:type="spellStart"/>
      <w:r>
        <w:t>平台审计日志</w:t>
      </w:r>
      <w:proofErr w:type="spellEnd"/>
    </w:p>
    <w:p w14:paraId="53EE9FD2" w14:textId="77777777" w:rsidR="00886687" w:rsidRDefault="00000000">
      <w:proofErr w:type="spellStart"/>
      <w:r>
        <w:t>隐藏</w:t>
      </w:r>
      <w:proofErr w:type="spellEnd"/>
      <w:r>
        <w:t>：</w:t>
      </w:r>
    </w:p>
    <w:p w14:paraId="04762252" w14:textId="77777777" w:rsidR="00886687" w:rsidRDefault="00000000">
      <w:pPr>
        <w:pStyle w:val="a0"/>
      </w:pPr>
      <w:proofErr w:type="spellStart"/>
      <w:r>
        <w:t>原始数据查看和下载</w:t>
      </w:r>
      <w:proofErr w:type="spellEnd"/>
    </w:p>
    <w:p w14:paraId="430F4DE6" w14:textId="77777777" w:rsidR="00886687" w:rsidRDefault="00000000">
      <w:pPr>
        <w:pStyle w:val="a0"/>
      </w:pPr>
      <w:proofErr w:type="spellStart"/>
      <w:r>
        <w:t>勘误审核</w:t>
      </w:r>
      <w:proofErr w:type="spellEnd"/>
    </w:p>
    <w:p w14:paraId="3D2C4D8B" w14:textId="77777777" w:rsidR="00886687" w:rsidRDefault="00000000">
      <w:pPr>
        <w:pStyle w:val="a0"/>
      </w:pPr>
      <w:proofErr w:type="spellStart"/>
      <w:r>
        <w:t>版本发布</w:t>
      </w:r>
      <w:proofErr w:type="spellEnd"/>
    </w:p>
    <w:p w14:paraId="67A790EE" w14:textId="77777777" w:rsidR="00886687" w:rsidRDefault="00000000">
      <w:pPr>
        <w:pStyle w:val="a0"/>
      </w:pPr>
      <w:proofErr w:type="spellStart"/>
      <w:r>
        <w:t>课题组内部研究内容</w:t>
      </w:r>
      <w:proofErr w:type="spellEnd"/>
    </w:p>
    <w:p w14:paraId="226FE696" w14:textId="77777777" w:rsidR="00886687" w:rsidRDefault="00000000">
      <w:pPr>
        <w:rPr>
          <w:lang w:eastAsia="zh-CN"/>
        </w:rPr>
      </w:pPr>
      <w:r>
        <w:rPr>
          <w:lang w:eastAsia="zh-CN"/>
        </w:rPr>
        <w:t>数据集成员只有获得对应单独授权时，才显示在线分析、下载脱敏数据、下载当前版本、查看历史版本或下载历史版本等按钮。</w:t>
      </w:r>
    </w:p>
    <w:p w14:paraId="39EDC017" w14:textId="77777777" w:rsidR="00886687" w:rsidRDefault="00000000">
      <w:pPr>
        <w:pStyle w:val="1"/>
        <w:rPr>
          <w:lang w:eastAsia="zh-CN"/>
        </w:rPr>
      </w:pPr>
      <w:r>
        <w:rPr>
          <w:lang w:eastAsia="zh-CN"/>
        </w:rPr>
        <w:t>十二、后端权限校验规则</w:t>
      </w:r>
    </w:p>
    <w:p w14:paraId="70EF03A6" w14:textId="77777777" w:rsidR="00886687" w:rsidRDefault="00000000">
      <w:pPr>
        <w:rPr>
          <w:lang w:eastAsia="zh-CN"/>
        </w:rPr>
      </w:pPr>
      <w:r>
        <w:rPr>
          <w:lang w:eastAsia="zh-CN"/>
        </w:rPr>
        <w:t>前端隐藏按钮只能改善用户体验，不能代替后端权限检查。每个后端接口都必须再次校验：</w:t>
      </w:r>
    </w:p>
    <w:p w14:paraId="1C6BFA95" w14:textId="77777777" w:rsidR="00886687" w:rsidRDefault="00000000">
      <w:pPr>
        <w:pStyle w:val="a"/>
      </w:pPr>
      <w:proofErr w:type="spellStart"/>
      <w:r>
        <w:t>用户是否已经登录</w:t>
      </w:r>
      <w:proofErr w:type="spellEnd"/>
    </w:p>
    <w:p w14:paraId="7578E298" w14:textId="77777777" w:rsidR="00886687" w:rsidRDefault="00000000">
      <w:pPr>
        <w:pStyle w:val="a"/>
      </w:pPr>
      <w:proofErr w:type="spellStart"/>
      <w:r>
        <w:t>账号是否正常</w:t>
      </w:r>
      <w:proofErr w:type="spellEnd"/>
    </w:p>
    <w:p w14:paraId="3999D176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用户是否属于对应课题组</w:t>
      </w:r>
    </w:p>
    <w:p w14:paraId="5D057974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用户是否属于对应数据集</w:t>
      </w:r>
    </w:p>
    <w:p w14:paraId="36112BF6" w14:textId="77777777" w:rsidR="00886687" w:rsidRDefault="00000000">
      <w:pPr>
        <w:pStyle w:val="a"/>
      </w:pPr>
      <w:proofErr w:type="spellStart"/>
      <w:r>
        <w:t>用户是否拥有对应角色</w:t>
      </w:r>
      <w:proofErr w:type="spellEnd"/>
    </w:p>
    <w:p w14:paraId="4BD04785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用户是否获得该项单独授权</w:t>
      </w:r>
    </w:p>
    <w:p w14:paraId="10549A47" w14:textId="77777777" w:rsidR="00886687" w:rsidRDefault="00000000">
      <w:pPr>
        <w:pStyle w:val="a"/>
      </w:pPr>
      <w:proofErr w:type="spellStart"/>
      <w:r>
        <w:t>权限是否已经到期</w:t>
      </w:r>
      <w:proofErr w:type="spellEnd"/>
    </w:p>
    <w:p w14:paraId="18AF4AEB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操作对象是否属于正确的课题组或数据集</w:t>
      </w:r>
    </w:p>
    <w:p w14:paraId="17D9EAE5" w14:textId="77777777" w:rsidR="00886687" w:rsidRDefault="00000000">
      <w:pPr>
        <w:rPr>
          <w:lang w:eastAsia="zh-CN"/>
        </w:rPr>
      </w:pPr>
      <w:r>
        <w:rPr>
          <w:lang w:eastAsia="zh-CN"/>
        </w:rPr>
        <w:t>只要有一项不符合，就拒绝操作，并返回清晰原因，例如“你尚未加入该数据集”“你没有当前版本的下载权限”“只有数据集管理员可以审核勘误”“正式版本不能直接覆盖，请发布新版本”。</w:t>
      </w:r>
    </w:p>
    <w:p w14:paraId="1E151EA6" w14:textId="77777777" w:rsidR="00886687" w:rsidRDefault="00000000">
      <w:pPr>
        <w:pStyle w:val="1"/>
      </w:pPr>
      <w:proofErr w:type="spellStart"/>
      <w:r>
        <w:t>十三、完整权限速查表</w:t>
      </w:r>
      <w:proofErr w:type="spellEnd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020"/>
        <w:gridCol w:w="1134"/>
        <w:gridCol w:w="1134"/>
        <w:gridCol w:w="1247"/>
        <w:gridCol w:w="1361"/>
        <w:gridCol w:w="1247"/>
      </w:tblGrid>
      <w:tr w:rsidR="00886687" w14:paraId="14C2CD7A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B457669" w14:textId="77777777" w:rsidR="00886687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操作</w:t>
            </w:r>
            <w:proofErr w:type="spellEnd"/>
          </w:p>
        </w:tc>
        <w:tc>
          <w:tcPr>
            <w:tcW w:w="1020" w:type="dxa"/>
            <w:shd w:val="clear" w:color="auto" w:fill="D9EAF7"/>
            <w:vAlign w:val="center"/>
          </w:tcPr>
          <w:p w14:paraId="22DC6526" w14:textId="77777777" w:rsidR="00886687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普通用户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7C2135D2" w14:textId="77777777" w:rsidR="00886687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课题组成员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211AC362" w14:textId="77777777" w:rsidR="00886687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数据集成员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AC65774" w14:textId="77777777" w:rsidR="00886687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数据集管理员</w:t>
            </w:r>
            <w:proofErr w:type="spellEnd"/>
          </w:p>
        </w:tc>
        <w:tc>
          <w:tcPr>
            <w:tcW w:w="1361" w:type="dxa"/>
            <w:shd w:val="clear" w:color="auto" w:fill="D9EAF7"/>
            <w:vAlign w:val="center"/>
          </w:tcPr>
          <w:p w14:paraId="4615B03E" w14:textId="77777777" w:rsidR="00886687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课题组管理员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9170FB7" w14:textId="77777777" w:rsidR="00886687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平台总管理员</w:t>
            </w:r>
            <w:proofErr w:type="spellEnd"/>
          </w:p>
        </w:tc>
      </w:tr>
      <w:tr w:rsidR="00886687" w14:paraId="3DFDF89C" w14:textId="77777777">
        <w:trPr>
          <w:jc w:val="center"/>
        </w:trPr>
        <w:tc>
          <w:tcPr>
            <w:tcW w:w="2268" w:type="dxa"/>
            <w:vAlign w:val="center"/>
          </w:tcPr>
          <w:p w14:paraId="10518DAD" w14:textId="77777777" w:rsidR="00886687" w:rsidRDefault="00000000">
            <w:proofErr w:type="spellStart"/>
            <w:r>
              <w:rPr>
                <w:sz w:val="16"/>
              </w:rPr>
              <w:t>查看公开简介</w:t>
            </w:r>
            <w:proofErr w:type="spellEnd"/>
          </w:p>
        </w:tc>
        <w:tc>
          <w:tcPr>
            <w:tcW w:w="1020" w:type="dxa"/>
            <w:vAlign w:val="center"/>
          </w:tcPr>
          <w:p w14:paraId="23B4DCD9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134" w:type="dxa"/>
            <w:vAlign w:val="center"/>
          </w:tcPr>
          <w:p w14:paraId="6C8930BE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134" w:type="dxa"/>
            <w:vAlign w:val="center"/>
          </w:tcPr>
          <w:p w14:paraId="661FE6E7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247" w:type="dxa"/>
            <w:vAlign w:val="center"/>
          </w:tcPr>
          <w:p w14:paraId="70EA0BC0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5DD1AACD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247" w:type="dxa"/>
            <w:vAlign w:val="center"/>
          </w:tcPr>
          <w:p w14:paraId="4F926372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仅公开信息</w:t>
            </w:r>
            <w:proofErr w:type="spellEnd"/>
          </w:p>
        </w:tc>
      </w:tr>
      <w:tr w:rsidR="00886687" w14:paraId="6180633C" w14:textId="77777777">
        <w:trPr>
          <w:jc w:val="center"/>
        </w:trPr>
        <w:tc>
          <w:tcPr>
            <w:tcW w:w="2268" w:type="dxa"/>
            <w:vAlign w:val="center"/>
          </w:tcPr>
          <w:p w14:paraId="53375D99" w14:textId="77777777" w:rsidR="00886687" w:rsidRDefault="00000000">
            <w:proofErr w:type="spellStart"/>
            <w:r>
              <w:rPr>
                <w:sz w:val="16"/>
              </w:rPr>
              <w:lastRenderedPageBreak/>
              <w:t>查看公开</w:t>
            </w:r>
            <w:proofErr w:type="spellEnd"/>
            <w:r>
              <w:rPr>
                <w:sz w:val="16"/>
              </w:rPr>
              <w:t xml:space="preserve"> codebook</w:t>
            </w:r>
          </w:p>
        </w:tc>
        <w:tc>
          <w:tcPr>
            <w:tcW w:w="1020" w:type="dxa"/>
            <w:vAlign w:val="center"/>
          </w:tcPr>
          <w:p w14:paraId="0E0EAA20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134" w:type="dxa"/>
            <w:vAlign w:val="center"/>
          </w:tcPr>
          <w:p w14:paraId="63A1448C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134" w:type="dxa"/>
            <w:vAlign w:val="center"/>
          </w:tcPr>
          <w:p w14:paraId="3CCF8E2B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247" w:type="dxa"/>
            <w:vAlign w:val="center"/>
          </w:tcPr>
          <w:p w14:paraId="018DE343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3B543A70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247" w:type="dxa"/>
            <w:vAlign w:val="center"/>
          </w:tcPr>
          <w:p w14:paraId="29529DE7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仅公开信息</w:t>
            </w:r>
            <w:proofErr w:type="spellEnd"/>
          </w:p>
        </w:tc>
      </w:tr>
      <w:tr w:rsidR="00886687" w14:paraId="6EF7C216" w14:textId="77777777">
        <w:trPr>
          <w:jc w:val="center"/>
        </w:trPr>
        <w:tc>
          <w:tcPr>
            <w:tcW w:w="2268" w:type="dxa"/>
            <w:vAlign w:val="center"/>
          </w:tcPr>
          <w:p w14:paraId="156BD71B" w14:textId="77777777" w:rsidR="00886687" w:rsidRDefault="00000000">
            <w:proofErr w:type="spellStart"/>
            <w:r>
              <w:rPr>
                <w:sz w:val="16"/>
              </w:rPr>
              <w:t>查看公开看板</w:t>
            </w:r>
            <w:proofErr w:type="spellEnd"/>
          </w:p>
        </w:tc>
        <w:tc>
          <w:tcPr>
            <w:tcW w:w="1020" w:type="dxa"/>
            <w:vAlign w:val="center"/>
          </w:tcPr>
          <w:p w14:paraId="6527E645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134" w:type="dxa"/>
            <w:vAlign w:val="center"/>
          </w:tcPr>
          <w:p w14:paraId="46B9DF80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134" w:type="dxa"/>
            <w:vAlign w:val="center"/>
          </w:tcPr>
          <w:p w14:paraId="63C003B2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247" w:type="dxa"/>
            <w:vAlign w:val="center"/>
          </w:tcPr>
          <w:p w14:paraId="585AA778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28D77E56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247" w:type="dxa"/>
            <w:vAlign w:val="center"/>
          </w:tcPr>
          <w:p w14:paraId="6E16779D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仅公开信息</w:t>
            </w:r>
            <w:proofErr w:type="spellEnd"/>
          </w:p>
        </w:tc>
      </w:tr>
      <w:tr w:rsidR="00886687" w14:paraId="46AB5679" w14:textId="77777777">
        <w:trPr>
          <w:jc w:val="center"/>
        </w:trPr>
        <w:tc>
          <w:tcPr>
            <w:tcW w:w="2268" w:type="dxa"/>
            <w:vAlign w:val="center"/>
          </w:tcPr>
          <w:p w14:paraId="31DDB02B" w14:textId="77777777" w:rsidR="00886687" w:rsidRDefault="00000000">
            <w:proofErr w:type="spellStart"/>
            <w:r>
              <w:rPr>
                <w:sz w:val="16"/>
              </w:rPr>
              <w:t>查看课题组内部信息</w:t>
            </w:r>
            <w:proofErr w:type="spellEnd"/>
          </w:p>
        </w:tc>
        <w:tc>
          <w:tcPr>
            <w:tcW w:w="1020" w:type="dxa"/>
            <w:vAlign w:val="center"/>
          </w:tcPr>
          <w:p w14:paraId="20BC23EF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6CBB5825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134" w:type="dxa"/>
            <w:vAlign w:val="center"/>
          </w:tcPr>
          <w:p w14:paraId="6A3178DA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247" w:type="dxa"/>
            <w:vAlign w:val="center"/>
          </w:tcPr>
          <w:p w14:paraId="06F63551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2E680A0B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247" w:type="dxa"/>
            <w:vAlign w:val="center"/>
          </w:tcPr>
          <w:p w14:paraId="68560283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32120B73" w14:textId="77777777">
        <w:trPr>
          <w:jc w:val="center"/>
        </w:trPr>
        <w:tc>
          <w:tcPr>
            <w:tcW w:w="2268" w:type="dxa"/>
            <w:vAlign w:val="center"/>
          </w:tcPr>
          <w:p w14:paraId="3621359A" w14:textId="77777777" w:rsidR="00886687" w:rsidRDefault="00000000">
            <w:proofErr w:type="spellStart"/>
            <w:r>
              <w:rPr>
                <w:sz w:val="16"/>
              </w:rPr>
              <w:t>查看数据集内部信息</w:t>
            </w:r>
            <w:proofErr w:type="spellEnd"/>
          </w:p>
        </w:tc>
        <w:tc>
          <w:tcPr>
            <w:tcW w:w="1020" w:type="dxa"/>
            <w:vAlign w:val="center"/>
          </w:tcPr>
          <w:p w14:paraId="33122006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5963602B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546D313B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247" w:type="dxa"/>
            <w:vAlign w:val="center"/>
          </w:tcPr>
          <w:p w14:paraId="7C067594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1ED9A41B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仅加入该数据集后</w:t>
            </w:r>
            <w:proofErr w:type="spellEnd"/>
          </w:p>
        </w:tc>
        <w:tc>
          <w:tcPr>
            <w:tcW w:w="1247" w:type="dxa"/>
            <w:vAlign w:val="center"/>
          </w:tcPr>
          <w:p w14:paraId="1E796485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1C2C0CAB" w14:textId="77777777">
        <w:trPr>
          <w:jc w:val="center"/>
        </w:trPr>
        <w:tc>
          <w:tcPr>
            <w:tcW w:w="2268" w:type="dxa"/>
            <w:vAlign w:val="center"/>
          </w:tcPr>
          <w:p w14:paraId="794DF90A" w14:textId="77777777" w:rsidR="00886687" w:rsidRDefault="00000000">
            <w:proofErr w:type="spellStart"/>
            <w:r>
              <w:rPr>
                <w:sz w:val="16"/>
              </w:rPr>
              <w:t>审批加入课题组</w:t>
            </w:r>
            <w:proofErr w:type="spellEnd"/>
          </w:p>
        </w:tc>
        <w:tc>
          <w:tcPr>
            <w:tcW w:w="1020" w:type="dxa"/>
            <w:vAlign w:val="center"/>
          </w:tcPr>
          <w:p w14:paraId="3F57F2AA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2C052B2B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5D55C811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247" w:type="dxa"/>
            <w:vAlign w:val="center"/>
          </w:tcPr>
          <w:p w14:paraId="3EE91DE6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361" w:type="dxa"/>
            <w:vAlign w:val="center"/>
          </w:tcPr>
          <w:p w14:paraId="102CE5B6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247" w:type="dxa"/>
            <w:vAlign w:val="center"/>
          </w:tcPr>
          <w:p w14:paraId="257532D6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10983D45" w14:textId="77777777">
        <w:trPr>
          <w:jc w:val="center"/>
        </w:trPr>
        <w:tc>
          <w:tcPr>
            <w:tcW w:w="2268" w:type="dxa"/>
            <w:vAlign w:val="center"/>
          </w:tcPr>
          <w:p w14:paraId="60EEB630" w14:textId="77777777" w:rsidR="00886687" w:rsidRDefault="00000000">
            <w:proofErr w:type="spellStart"/>
            <w:r>
              <w:rPr>
                <w:sz w:val="16"/>
              </w:rPr>
              <w:t>审批加入数据集</w:t>
            </w:r>
            <w:proofErr w:type="spellEnd"/>
          </w:p>
        </w:tc>
        <w:tc>
          <w:tcPr>
            <w:tcW w:w="1020" w:type="dxa"/>
            <w:vAlign w:val="center"/>
          </w:tcPr>
          <w:p w14:paraId="40D046E0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113BC762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3D5CC36F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247" w:type="dxa"/>
            <w:vAlign w:val="center"/>
          </w:tcPr>
          <w:p w14:paraId="2AC24215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796DE16A" w14:textId="77777777" w:rsidR="00886687" w:rsidRDefault="00000000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仅同时为数据集管理员时</w:t>
            </w:r>
          </w:p>
        </w:tc>
        <w:tc>
          <w:tcPr>
            <w:tcW w:w="1247" w:type="dxa"/>
            <w:vAlign w:val="center"/>
          </w:tcPr>
          <w:p w14:paraId="076D8BC8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66C5CFE1" w14:textId="77777777">
        <w:trPr>
          <w:jc w:val="center"/>
        </w:trPr>
        <w:tc>
          <w:tcPr>
            <w:tcW w:w="2268" w:type="dxa"/>
            <w:vAlign w:val="center"/>
          </w:tcPr>
          <w:p w14:paraId="3B7329BA" w14:textId="77777777" w:rsidR="00886687" w:rsidRDefault="00000000">
            <w:proofErr w:type="spellStart"/>
            <w:r>
              <w:rPr>
                <w:sz w:val="16"/>
              </w:rPr>
              <w:t>提交勘误</w:t>
            </w:r>
            <w:proofErr w:type="spellEnd"/>
          </w:p>
        </w:tc>
        <w:tc>
          <w:tcPr>
            <w:tcW w:w="1020" w:type="dxa"/>
            <w:vAlign w:val="center"/>
          </w:tcPr>
          <w:p w14:paraId="4C149E1C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4E027455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4F35CAC1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247" w:type="dxa"/>
            <w:vAlign w:val="center"/>
          </w:tcPr>
          <w:p w14:paraId="5DB01AD7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480283F2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仅加入该数据集后</w:t>
            </w:r>
            <w:proofErr w:type="spellEnd"/>
          </w:p>
        </w:tc>
        <w:tc>
          <w:tcPr>
            <w:tcW w:w="1247" w:type="dxa"/>
            <w:vAlign w:val="center"/>
          </w:tcPr>
          <w:p w14:paraId="238CAC97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3DD40D3F" w14:textId="77777777">
        <w:trPr>
          <w:jc w:val="center"/>
        </w:trPr>
        <w:tc>
          <w:tcPr>
            <w:tcW w:w="2268" w:type="dxa"/>
            <w:vAlign w:val="center"/>
          </w:tcPr>
          <w:p w14:paraId="4DC4DF54" w14:textId="77777777" w:rsidR="00886687" w:rsidRDefault="00000000">
            <w:proofErr w:type="spellStart"/>
            <w:r>
              <w:rPr>
                <w:sz w:val="16"/>
              </w:rPr>
              <w:t>审核勘误</w:t>
            </w:r>
            <w:proofErr w:type="spellEnd"/>
          </w:p>
        </w:tc>
        <w:tc>
          <w:tcPr>
            <w:tcW w:w="1020" w:type="dxa"/>
            <w:vAlign w:val="center"/>
          </w:tcPr>
          <w:p w14:paraId="14B86545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0111D40C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24008AE1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247" w:type="dxa"/>
            <w:vAlign w:val="center"/>
          </w:tcPr>
          <w:p w14:paraId="43DCAE42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0415FB20" w14:textId="77777777" w:rsidR="00886687" w:rsidRDefault="00000000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仅同时为数据集管理员时</w:t>
            </w:r>
          </w:p>
        </w:tc>
        <w:tc>
          <w:tcPr>
            <w:tcW w:w="1247" w:type="dxa"/>
            <w:vAlign w:val="center"/>
          </w:tcPr>
          <w:p w14:paraId="5A4FAE06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4B2ADAC4" w14:textId="77777777">
        <w:trPr>
          <w:jc w:val="center"/>
        </w:trPr>
        <w:tc>
          <w:tcPr>
            <w:tcW w:w="2268" w:type="dxa"/>
            <w:vAlign w:val="center"/>
          </w:tcPr>
          <w:p w14:paraId="0B0D0767" w14:textId="77777777" w:rsidR="00886687" w:rsidRDefault="00000000">
            <w:proofErr w:type="spellStart"/>
            <w:r>
              <w:rPr>
                <w:sz w:val="16"/>
              </w:rPr>
              <w:t>在线分析</w:t>
            </w:r>
            <w:proofErr w:type="spellEnd"/>
          </w:p>
        </w:tc>
        <w:tc>
          <w:tcPr>
            <w:tcW w:w="1020" w:type="dxa"/>
            <w:vAlign w:val="center"/>
          </w:tcPr>
          <w:p w14:paraId="0DE1A1E9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240D108F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2440F82C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需授权</w:t>
            </w:r>
            <w:proofErr w:type="spellEnd"/>
          </w:p>
        </w:tc>
        <w:tc>
          <w:tcPr>
            <w:tcW w:w="1247" w:type="dxa"/>
            <w:vAlign w:val="center"/>
          </w:tcPr>
          <w:p w14:paraId="6B7D68A1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4523CE9E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需授权</w:t>
            </w:r>
            <w:proofErr w:type="spellEnd"/>
          </w:p>
        </w:tc>
        <w:tc>
          <w:tcPr>
            <w:tcW w:w="1247" w:type="dxa"/>
            <w:vAlign w:val="center"/>
          </w:tcPr>
          <w:p w14:paraId="09BA4D0E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5A1C58FC" w14:textId="77777777">
        <w:trPr>
          <w:jc w:val="center"/>
        </w:trPr>
        <w:tc>
          <w:tcPr>
            <w:tcW w:w="2268" w:type="dxa"/>
            <w:vAlign w:val="center"/>
          </w:tcPr>
          <w:p w14:paraId="46177263" w14:textId="77777777" w:rsidR="00886687" w:rsidRDefault="00000000">
            <w:proofErr w:type="spellStart"/>
            <w:r>
              <w:rPr>
                <w:sz w:val="16"/>
              </w:rPr>
              <w:t>下载当前版本</w:t>
            </w:r>
            <w:proofErr w:type="spellEnd"/>
          </w:p>
        </w:tc>
        <w:tc>
          <w:tcPr>
            <w:tcW w:w="1020" w:type="dxa"/>
            <w:vAlign w:val="center"/>
          </w:tcPr>
          <w:p w14:paraId="0C8C09FF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736840CB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018A9EB1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需授权</w:t>
            </w:r>
            <w:proofErr w:type="spellEnd"/>
          </w:p>
        </w:tc>
        <w:tc>
          <w:tcPr>
            <w:tcW w:w="1247" w:type="dxa"/>
            <w:vAlign w:val="center"/>
          </w:tcPr>
          <w:p w14:paraId="3DF691D7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3745BF05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需授权</w:t>
            </w:r>
            <w:proofErr w:type="spellEnd"/>
          </w:p>
        </w:tc>
        <w:tc>
          <w:tcPr>
            <w:tcW w:w="1247" w:type="dxa"/>
            <w:vAlign w:val="center"/>
          </w:tcPr>
          <w:p w14:paraId="09BE06ED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2FC1BFB6" w14:textId="77777777">
        <w:trPr>
          <w:jc w:val="center"/>
        </w:trPr>
        <w:tc>
          <w:tcPr>
            <w:tcW w:w="2268" w:type="dxa"/>
            <w:vAlign w:val="center"/>
          </w:tcPr>
          <w:p w14:paraId="0C8E9FCE" w14:textId="77777777" w:rsidR="00886687" w:rsidRDefault="00000000">
            <w:proofErr w:type="spellStart"/>
            <w:r>
              <w:rPr>
                <w:sz w:val="16"/>
              </w:rPr>
              <w:t>下载历史版本</w:t>
            </w:r>
            <w:proofErr w:type="spellEnd"/>
          </w:p>
        </w:tc>
        <w:tc>
          <w:tcPr>
            <w:tcW w:w="1020" w:type="dxa"/>
            <w:vAlign w:val="center"/>
          </w:tcPr>
          <w:p w14:paraId="569556A9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3A2A6D68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08B40AB9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需授权</w:t>
            </w:r>
            <w:proofErr w:type="spellEnd"/>
          </w:p>
        </w:tc>
        <w:tc>
          <w:tcPr>
            <w:tcW w:w="1247" w:type="dxa"/>
            <w:vAlign w:val="center"/>
          </w:tcPr>
          <w:p w14:paraId="7E0C09CF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2EE149A7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需授权</w:t>
            </w:r>
            <w:proofErr w:type="spellEnd"/>
          </w:p>
        </w:tc>
        <w:tc>
          <w:tcPr>
            <w:tcW w:w="1247" w:type="dxa"/>
            <w:vAlign w:val="center"/>
          </w:tcPr>
          <w:p w14:paraId="13D36476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63058A14" w14:textId="77777777">
        <w:trPr>
          <w:jc w:val="center"/>
        </w:trPr>
        <w:tc>
          <w:tcPr>
            <w:tcW w:w="2268" w:type="dxa"/>
            <w:vAlign w:val="center"/>
          </w:tcPr>
          <w:p w14:paraId="36E46F7A" w14:textId="77777777" w:rsidR="00886687" w:rsidRDefault="00000000">
            <w:proofErr w:type="spellStart"/>
            <w:r>
              <w:rPr>
                <w:sz w:val="16"/>
              </w:rPr>
              <w:t>上传候选文件</w:t>
            </w:r>
            <w:proofErr w:type="spellEnd"/>
          </w:p>
        </w:tc>
        <w:tc>
          <w:tcPr>
            <w:tcW w:w="1020" w:type="dxa"/>
            <w:vAlign w:val="center"/>
          </w:tcPr>
          <w:p w14:paraId="7495644C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2235B4AB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0160BDBF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需授权</w:t>
            </w:r>
            <w:proofErr w:type="spellEnd"/>
          </w:p>
        </w:tc>
        <w:tc>
          <w:tcPr>
            <w:tcW w:w="1247" w:type="dxa"/>
            <w:vAlign w:val="center"/>
          </w:tcPr>
          <w:p w14:paraId="775BEFA5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1D05940A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需授权</w:t>
            </w:r>
            <w:proofErr w:type="spellEnd"/>
          </w:p>
        </w:tc>
        <w:tc>
          <w:tcPr>
            <w:tcW w:w="1247" w:type="dxa"/>
            <w:vAlign w:val="center"/>
          </w:tcPr>
          <w:p w14:paraId="7A0D15AD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4EAD7F51" w14:textId="77777777">
        <w:trPr>
          <w:jc w:val="center"/>
        </w:trPr>
        <w:tc>
          <w:tcPr>
            <w:tcW w:w="2268" w:type="dxa"/>
            <w:vAlign w:val="center"/>
          </w:tcPr>
          <w:p w14:paraId="668F013F" w14:textId="77777777" w:rsidR="00886687" w:rsidRDefault="00000000">
            <w:proofErr w:type="spellStart"/>
            <w:r>
              <w:rPr>
                <w:sz w:val="16"/>
              </w:rPr>
              <w:t>发布正式版本</w:t>
            </w:r>
            <w:proofErr w:type="spellEnd"/>
          </w:p>
        </w:tc>
        <w:tc>
          <w:tcPr>
            <w:tcW w:w="1020" w:type="dxa"/>
            <w:vAlign w:val="center"/>
          </w:tcPr>
          <w:p w14:paraId="172FC1E1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1E2D8F1C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54D7EBC1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247" w:type="dxa"/>
            <w:vAlign w:val="center"/>
          </w:tcPr>
          <w:p w14:paraId="7A7C28FF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083DAF55" w14:textId="77777777" w:rsidR="00886687" w:rsidRDefault="00000000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仅同时为数据集管理员时</w:t>
            </w:r>
          </w:p>
        </w:tc>
        <w:tc>
          <w:tcPr>
            <w:tcW w:w="1247" w:type="dxa"/>
            <w:vAlign w:val="center"/>
          </w:tcPr>
          <w:p w14:paraId="417C0A8C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283FADC0" w14:textId="77777777">
        <w:trPr>
          <w:jc w:val="center"/>
        </w:trPr>
        <w:tc>
          <w:tcPr>
            <w:tcW w:w="2268" w:type="dxa"/>
            <w:vAlign w:val="center"/>
          </w:tcPr>
          <w:p w14:paraId="70FA13D3" w14:textId="77777777" w:rsidR="00886687" w:rsidRDefault="00000000">
            <w:proofErr w:type="spellStart"/>
            <w:r>
              <w:rPr>
                <w:sz w:val="16"/>
              </w:rPr>
              <w:t>管理数据集成员</w:t>
            </w:r>
            <w:proofErr w:type="spellEnd"/>
          </w:p>
        </w:tc>
        <w:tc>
          <w:tcPr>
            <w:tcW w:w="1020" w:type="dxa"/>
            <w:vAlign w:val="center"/>
          </w:tcPr>
          <w:p w14:paraId="44D777D8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191D6C6B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18D4FB46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247" w:type="dxa"/>
            <w:vAlign w:val="center"/>
          </w:tcPr>
          <w:p w14:paraId="3DB85AF6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6486617D" w14:textId="77777777" w:rsidR="00886687" w:rsidRDefault="00000000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仅同时为数据集管理员时</w:t>
            </w:r>
          </w:p>
        </w:tc>
        <w:tc>
          <w:tcPr>
            <w:tcW w:w="1247" w:type="dxa"/>
            <w:vAlign w:val="center"/>
          </w:tcPr>
          <w:p w14:paraId="1256D540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4270F0F1" w14:textId="77777777">
        <w:trPr>
          <w:jc w:val="center"/>
        </w:trPr>
        <w:tc>
          <w:tcPr>
            <w:tcW w:w="2268" w:type="dxa"/>
            <w:vAlign w:val="center"/>
          </w:tcPr>
          <w:p w14:paraId="2DF96CC0" w14:textId="77777777" w:rsidR="00886687" w:rsidRDefault="00000000">
            <w:proofErr w:type="spellStart"/>
            <w:r>
              <w:rPr>
                <w:sz w:val="16"/>
              </w:rPr>
              <w:t>管理课题组成员</w:t>
            </w:r>
            <w:proofErr w:type="spellEnd"/>
          </w:p>
        </w:tc>
        <w:tc>
          <w:tcPr>
            <w:tcW w:w="1020" w:type="dxa"/>
            <w:vAlign w:val="center"/>
          </w:tcPr>
          <w:p w14:paraId="54CDDEF6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78EF5BB4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119E0E84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247" w:type="dxa"/>
            <w:vAlign w:val="center"/>
          </w:tcPr>
          <w:p w14:paraId="779F96AC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361" w:type="dxa"/>
            <w:vAlign w:val="center"/>
          </w:tcPr>
          <w:p w14:paraId="40643195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247" w:type="dxa"/>
            <w:vAlign w:val="center"/>
          </w:tcPr>
          <w:p w14:paraId="5ECEE696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723324BD" w14:textId="77777777">
        <w:trPr>
          <w:jc w:val="center"/>
        </w:trPr>
        <w:tc>
          <w:tcPr>
            <w:tcW w:w="2268" w:type="dxa"/>
            <w:vAlign w:val="center"/>
          </w:tcPr>
          <w:p w14:paraId="01D82F56" w14:textId="77777777" w:rsidR="00886687" w:rsidRDefault="00000000">
            <w:proofErr w:type="spellStart"/>
            <w:r>
              <w:rPr>
                <w:sz w:val="16"/>
              </w:rPr>
              <w:t>查看原始数据</w:t>
            </w:r>
            <w:proofErr w:type="spellEnd"/>
          </w:p>
        </w:tc>
        <w:tc>
          <w:tcPr>
            <w:tcW w:w="1020" w:type="dxa"/>
            <w:vAlign w:val="center"/>
          </w:tcPr>
          <w:p w14:paraId="5D9CAB4A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5E6426CD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43316D0D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需授权</w:t>
            </w:r>
            <w:proofErr w:type="spellEnd"/>
          </w:p>
        </w:tc>
        <w:tc>
          <w:tcPr>
            <w:tcW w:w="1247" w:type="dxa"/>
            <w:vAlign w:val="center"/>
          </w:tcPr>
          <w:p w14:paraId="5A3158BF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361" w:type="dxa"/>
            <w:vAlign w:val="center"/>
          </w:tcPr>
          <w:p w14:paraId="32268D1A" w14:textId="77777777" w:rsidR="00886687" w:rsidRDefault="00000000">
            <w:pPr>
              <w:jc w:val="center"/>
            </w:pPr>
            <w:proofErr w:type="spellStart"/>
            <w:r>
              <w:rPr>
                <w:sz w:val="16"/>
              </w:rPr>
              <w:t>需授权</w:t>
            </w:r>
            <w:proofErr w:type="spellEnd"/>
          </w:p>
        </w:tc>
        <w:tc>
          <w:tcPr>
            <w:tcW w:w="1247" w:type="dxa"/>
            <w:vAlign w:val="center"/>
          </w:tcPr>
          <w:p w14:paraId="0BFFDFA3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</w:tr>
      <w:tr w:rsidR="00886687" w14:paraId="12EF1FEA" w14:textId="77777777">
        <w:trPr>
          <w:jc w:val="center"/>
        </w:trPr>
        <w:tc>
          <w:tcPr>
            <w:tcW w:w="2268" w:type="dxa"/>
            <w:vAlign w:val="center"/>
          </w:tcPr>
          <w:p w14:paraId="2F154D2A" w14:textId="77777777" w:rsidR="00886687" w:rsidRDefault="00000000">
            <w:proofErr w:type="spellStart"/>
            <w:r>
              <w:rPr>
                <w:sz w:val="16"/>
              </w:rPr>
              <w:t>管理平台账号和系统</w:t>
            </w:r>
            <w:proofErr w:type="spellEnd"/>
          </w:p>
        </w:tc>
        <w:tc>
          <w:tcPr>
            <w:tcW w:w="1020" w:type="dxa"/>
            <w:vAlign w:val="center"/>
          </w:tcPr>
          <w:p w14:paraId="5F3E0A50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6A1E98E5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134" w:type="dxa"/>
            <w:vAlign w:val="center"/>
          </w:tcPr>
          <w:p w14:paraId="32DC705E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247" w:type="dxa"/>
            <w:vAlign w:val="center"/>
          </w:tcPr>
          <w:p w14:paraId="4DCFA48F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361" w:type="dxa"/>
            <w:vAlign w:val="center"/>
          </w:tcPr>
          <w:p w14:paraId="31E8D6B2" w14:textId="77777777" w:rsidR="00886687" w:rsidRDefault="00000000">
            <w:pPr>
              <w:jc w:val="center"/>
            </w:pPr>
            <w:r>
              <w:rPr>
                <w:sz w:val="16"/>
              </w:rPr>
              <w:t>否</w:t>
            </w:r>
          </w:p>
        </w:tc>
        <w:tc>
          <w:tcPr>
            <w:tcW w:w="1247" w:type="dxa"/>
            <w:vAlign w:val="center"/>
          </w:tcPr>
          <w:p w14:paraId="4C812ED9" w14:textId="77777777" w:rsidR="00886687" w:rsidRDefault="00000000">
            <w:pPr>
              <w:jc w:val="center"/>
            </w:pPr>
            <w:r>
              <w:rPr>
                <w:sz w:val="16"/>
              </w:rPr>
              <w:t>是</w:t>
            </w:r>
          </w:p>
        </w:tc>
      </w:tr>
    </w:tbl>
    <w:p w14:paraId="7AA808C1" w14:textId="77777777" w:rsidR="00886687" w:rsidRDefault="00000000">
      <w:pPr>
        <w:pStyle w:val="1"/>
      </w:pPr>
      <w:proofErr w:type="spellStart"/>
      <w:r>
        <w:t>十四、最终核心规则</w:t>
      </w:r>
      <w:proofErr w:type="spellEnd"/>
    </w:p>
    <w:p w14:paraId="1B64CF86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平台总管理员不能自动查看课题组和数据集内容。</w:t>
      </w:r>
    </w:p>
    <w:p w14:paraId="057A0174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加入课题组不等于加入数据集。</w:t>
      </w:r>
    </w:p>
    <w:p w14:paraId="34967457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加入数据集不等于获得下载权限。</w:t>
      </w:r>
    </w:p>
    <w:p w14:paraId="0AFA0619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数据集成员可以提交勘误，但不能直接修改正式数据。</w:t>
      </w:r>
    </w:p>
    <w:p w14:paraId="34C8B46A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勘误只设置一个数据集管理员审核环节。</w:t>
      </w:r>
    </w:p>
    <w:p w14:paraId="12BE1D5A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创建数据集的人默认成为第一个数据集管理员。</w:t>
      </w:r>
    </w:p>
    <w:p w14:paraId="2278CD2E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数据集管理员可以增加或交接，但数据集至少保留一名管理员。</w:t>
      </w:r>
    </w:p>
    <w:p w14:paraId="0F641C21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不单独设置数据集维护者，相关功能统一由数据集管理员负责。</w:t>
      </w:r>
    </w:p>
    <w:p w14:paraId="0E97DD3B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普通成员可以被单独授予下载、在线分析或文件上传权限。</w:t>
      </w:r>
    </w:p>
    <w:p w14:paraId="730EDF98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正式版本只能新增，不能覆盖。</w:t>
      </w:r>
    </w:p>
    <w:p w14:paraId="1CA4CF25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t>重要操作必须写入审计日志。</w:t>
      </w:r>
    </w:p>
    <w:p w14:paraId="79AB7AC1" w14:textId="77777777" w:rsidR="00886687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前端隐藏按钮与后端接口权限校验必须同时实现。</w:t>
      </w:r>
    </w:p>
    <w:p w14:paraId="429146C8" w14:textId="77777777" w:rsidR="00886687" w:rsidRDefault="00000000">
      <w:pPr>
        <w:ind w:left="454" w:right="454"/>
        <w:rPr>
          <w:lang w:eastAsia="zh-CN"/>
        </w:rPr>
      </w:pPr>
      <w:r>
        <w:rPr>
          <w:b/>
          <w:color w:val="1F375B"/>
          <w:lang w:eastAsia="zh-CN"/>
        </w:rPr>
        <w:t>普通用户只能查看公开内容；课题组成员可以参与课题组活动；数据集成员可以使用数据集并提交问题；数据集管理员负责审批、修改和发布；课题组管理员负责课题组成员与规则；平台总管理员只负责平台运行，不接触数据内容。</w:t>
      </w:r>
    </w:p>
    <w:sectPr w:rsidR="00886687">
      <w:footerReference w:type="default" r:id="rId8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DF7E6C" w14:textId="77777777" w:rsidR="004F4E96" w:rsidRDefault="004F4E96">
      <w:pPr>
        <w:spacing w:line="240" w:lineRule="auto"/>
      </w:pPr>
      <w:r>
        <w:separator/>
      </w:r>
    </w:p>
  </w:endnote>
  <w:endnote w:type="continuationSeparator" w:id="0">
    <w:p w14:paraId="7CCE8779" w14:textId="77777777" w:rsidR="004F4E96" w:rsidRDefault="004F4E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6570A5" w14:textId="77777777" w:rsidR="00886687" w:rsidRDefault="00000000">
    <w:pPr>
      <w:pStyle w:val="ab"/>
      <w:jc w:val="center"/>
      <w:rPr>
        <w:lang w:eastAsia="zh-CN"/>
      </w:rPr>
    </w:pPr>
    <w:r>
      <w:rPr>
        <w:color w:val="787878"/>
        <w:sz w:val="18"/>
        <w:lang w:eastAsia="zh-CN"/>
      </w:rPr>
      <w:t xml:space="preserve">科研数据协作平台权限规则  |  </w:t>
    </w:r>
    <w:r>
      <w:rPr>
        <w:color w:val="787878"/>
        <w:sz w:val="18"/>
      </w:rPr>
      <w:fldChar w:fldCharType="begin"/>
    </w:r>
    <w:r>
      <w:rPr>
        <w:color w:val="787878"/>
        <w:sz w:val="18"/>
        <w:lang w:eastAsia="zh-CN"/>
      </w:rPr>
      <w:instrText xml:space="preserve"> PAGE </w:instrText>
    </w:r>
    <w:r w:rsidR="00964A16">
      <w:rPr>
        <w:color w:val="787878"/>
        <w:sz w:val="18"/>
      </w:rPr>
      <w:fldChar w:fldCharType="separate"/>
    </w:r>
    <w:r w:rsidR="00964A16">
      <w:rPr>
        <w:noProof/>
        <w:color w:val="787878"/>
        <w:sz w:val="18"/>
        <w:lang w:eastAsia="zh-CN"/>
      </w:rPr>
      <w:t>1</w:t>
    </w:r>
    <w:r>
      <w:rPr>
        <w:color w:val="7878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2244DE" w14:textId="77777777" w:rsidR="004F4E96" w:rsidRDefault="004F4E96">
      <w:pPr>
        <w:spacing w:after="0"/>
      </w:pPr>
      <w:r>
        <w:separator/>
      </w:r>
    </w:p>
  </w:footnote>
  <w:footnote w:type="continuationSeparator" w:id="0">
    <w:p w14:paraId="4C58D81E" w14:textId="77777777" w:rsidR="004F4E96" w:rsidRDefault="004F4E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74344910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24938286">
    <w:abstractNumId w:val="1"/>
  </w:num>
  <w:num w:numId="2" w16cid:durableId="81487231">
    <w:abstractNumId w:val="4"/>
  </w:num>
  <w:num w:numId="3" w16cid:durableId="1080104123">
    <w:abstractNumId w:val="5"/>
  </w:num>
  <w:num w:numId="4" w16cid:durableId="1639340354">
    <w:abstractNumId w:val="2"/>
  </w:num>
  <w:num w:numId="5" w16cid:durableId="1200821758">
    <w:abstractNumId w:val="0"/>
  </w:num>
  <w:num w:numId="6" w16cid:durableId="60866223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16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301"/>
    <w:rsid w:val="00094895"/>
    <w:rsid w:val="0015074B"/>
    <w:rsid w:val="00241AF1"/>
    <w:rsid w:val="0029639D"/>
    <w:rsid w:val="00321B3F"/>
    <w:rsid w:val="00326F90"/>
    <w:rsid w:val="003825D5"/>
    <w:rsid w:val="004A0ECC"/>
    <w:rsid w:val="004F4E96"/>
    <w:rsid w:val="00886687"/>
    <w:rsid w:val="00964A16"/>
    <w:rsid w:val="00A072E6"/>
    <w:rsid w:val="00AA1D8D"/>
    <w:rsid w:val="00B47730"/>
    <w:rsid w:val="00C64C39"/>
    <w:rsid w:val="00CB0664"/>
    <w:rsid w:val="00DB4E7A"/>
    <w:rsid w:val="00DE5C61"/>
    <w:rsid w:val="00FC693F"/>
    <w:rsid w:val="7FFF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90CC54"/>
  <w14:defaultImageDpi w14:val="300"/>
  <w15:docId w15:val="{E22DC13F-9AF7-B745-8CCF-7CFC2013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00" w:lineRule="auto"/>
    </w:pPr>
    <w:rPr>
      <w:rFonts w:ascii="宋体" w:eastAsia="宋体" w:hAnsi="宋体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75B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4F4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75B"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欣一 卢</cp:lastModifiedBy>
  <cp:revision>11</cp:revision>
  <dcterms:created xsi:type="dcterms:W3CDTF">2013-12-24T07:15:00Z</dcterms:created>
  <dcterms:modified xsi:type="dcterms:W3CDTF">2026-07-13T16:09:00Z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0E31568E7FFCCD22C4A2546A3070B336_42</vt:lpwstr>
  </property>
</Properties>
</file>